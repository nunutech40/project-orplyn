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199AD">
      <w:pPr>
        <w:spacing w:after="200"/>
      </w:pPr>
      <w:r>
        <w:drawing>
          <wp:inline distT="0" distB="0" distL="114300" distR="114300">
            <wp:extent cx="1737360" cy="422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737360" cy="423216"/>
                    </a:xfrm>
                    <a:prstGeom prst="rect">
                      <a:avLst/>
                    </a:prstGeom>
                  </pic:spPr>
                </pic:pic>
              </a:graphicData>
            </a:graphic>
          </wp:inline>
        </w:drawing>
      </w:r>
    </w:p>
    <w:p w14:paraId="78737884">
      <w:pPr>
        <w:keepNext/>
        <w:spacing w:before="0" w:after="60"/>
      </w:pPr>
      <w:r>
        <w:rPr>
          <w:rFonts w:ascii="Arial" w:hAnsi="Arial" w:eastAsia="Arial" w:cs="Arial"/>
          <w:b w:val="0"/>
          <w:i w:val="0"/>
          <w:color w:val="000000"/>
          <w:sz w:val="52"/>
        </w:rPr>
        <w:t>Form Owner</w:t>
      </w:r>
      <w:r>
        <w:rPr>
          <w:rFonts w:hint="default" w:cs="Arial"/>
          <w:b w:val="0"/>
          <w:i w:val="0"/>
          <w:color w:val="000000"/>
          <w:sz w:val="52"/>
          <w:lang w:val="en-US"/>
        </w:rPr>
        <w:t xml:space="preserve"> </w:t>
      </w:r>
      <w:r>
        <w:rPr>
          <w:rFonts w:ascii="Arial" w:hAnsi="Arial" w:eastAsia="Arial" w:cs="Arial"/>
          <w:b w:val="0"/>
          <w:i w:val="0"/>
          <w:color w:val="000000"/>
          <w:sz w:val="52"/>
        </w:rPr>
        <w:t>Orplyn - Tahap 2</w:t>
      </w:r>
    </w:p>
    <w:p w14:paraId="0BD3323C">
      <w:pPr>
        <w:spacing w:after="40"/>
      </w:pPr>
      <w:r>
        <w:rPr>
          <w:rFonts w:ascii="Arial" w:hAnsi="Arial" w:eastAsia="Arial" w:cs="Arial"/>
          <w:b w:val="0"/>
          <w:i w:val="0"/>
          <w:color w:val="555555"/>
          <w:sz w:val="22"/>
        </w:rPr>
        <w:t>Profil pelanggan, penjualan, dan kesiapan growth</w:t>
      </w:r>
    </w:p>
    <w:p w14:paraId="0DB4A2A8">
      <w:pPr>
        <w:spacing w:after="280"/>
      </w:pPr>
      <w:r>
        <w:rPr>
          <w:rFonts w:ascii="Arial" w:hAnsi="Arial" w:eastAsia="Arial" w:cs="Arial"/>
          <w:b w:val="0"/>
          <w:i/>
          <w:color w:val="555555"/>
          <w:sz w:val="20"/>
        </w:rPr>
        <w:t>Estimasi isi: 30-45 menit. Dokumen ini diisi setelah Tahap 1 selesai.</w:t>
      </w:r>
    </w:p>
    <w:p w14:paraId="6F09A99C">
      <w:pPr>
        <w:pBdr>
          <w:bottom w:val="single" w:color="DADCE0" w:sz="4" w:space="1"/>
        </w:pBdr>
        <w:shd w:val="clear" w:fill="F1F3F4"/>
        <w:spacing w:before="80" w:after="200"/>
        <w:ind w:left="173" w:right="173"/>
      </w:pPr>
      <w:r>
        <w:rPr>
          <w:rFonts w:ascii="Arial" w:hAnsi="Arial" w:eastAsia="Arial" w:cs="Arial"/>
          <w:b/>
          <w:i w:val="0"/>
          <w:color w:val="000000"/>
          <w:sz w:val="21"/>
        </w:rPr>
        <w:t xml:space="preserve">Privasi: </w:t>
      </w:r>
      <w:r>
        <w:rPr>
          <w:rFonts w:ascii="Arial" w:hAnsi="Arial" w:eastAsia="Arial" w:cs="Arial"/>
          <w:b w:val="0"/>
          <w:i w:val="0"/>
          <w:color w:val="000000"/>
          <w:sz w:val="21"/>
        </w:rPr>
        <w:t>Angka omzet, margin, kapasitas, dan customer digunakan untuk strategi internal. Gunakan rentang bila tidak ingin menulis angka tepat.</w:t>
      </w:r>
    </w:p>
    <w:p w14:paraId="3997659F">
      <w:pPr>
        <w:pStyle w:val="2"/>
      </w:pPr>
      <w:r>
        <w:t>1. Profil Pelanggan Saat Ini</w:t>
      </w:r>
    </w:p>
    <w:p w14:paraId="18BB2B85">
      <w:pPr>
        <w:pStyle w:val="29"/>
        <w:keepNext/>
        <w:spacing w:after="60"/>
      </w:pPr>
      <w:r>
        <w:rPr>
          <w:rFonts w:ascii="Arial" w:hAnsi="Arial" w:eastAsia="Arial" w:cs="Arial"/>
          <w:b/>
          <w:i w:val="0"/>
          <w:color w:val="000000"/>
          <w:sz w:val="22"/>
        </w:rPr>
        <w:t>Tiga tipe pelanggan yang paling sering order</w:t>
      </w:r>
    </w:p>
    <w:p w14:paraId="683B1308">
      <w:pPr>
        <w:pBdr>
          <w:bottom w:val="single" w:color="DADCE0" w:sz="4" w:space="1"/>
        </w:pBdr>
        <w:shd w:val="clear" w:fill="F8F9FA"/>
        <w:spacing w:before="20" w:after="160" w:line="276" w:lineRule="auto"/>
        <w:ind w:left="173" w:right="173"/>
        <w:rPr>
          <w:rFonts w:hint="default"/>
          <w:lang w:val="en-US"/>
        </w:rPr>
      </w:pPr>
      <w:r>
        <w:rPr>
          <w:rFonts w:ascii="Arial" w:hAnsi="Arial" w:eastAsia="Arial" w:cs="Arial"/>
          <w:b w:val="0"/>
          <w:i/>
          <w:color w:val="555555"/>
          <w:sz w:val="21"/>
        </w:rPr>
        <w:t>[</w:t>
      </w:r>
      <w:r>
        <w:rPr>
          <w:rFonts w:hint="default" w:cs="Arial"/>
          <w:b w:val="0"/>
          <w:i/>
          <w:color w:val="555555"/>
          <w:sz w:val="21"/>
          <w:lang w:val="en-US"/>
        </w:rPr>
        <w:t>Event / komunitas, vendor, perorangan ]</w:t>
      </w:r>
    </w:p>
    <w:p w14:paraId="58464323">
      <w:pPr>
        <w:pStyle w:val="29"/>
        <w:keepNext/>
        <w:spacing w:after="60"/>
      </w:pPr>
      <w:r>
        <w:rPr>
          <w:rFonts w:ascii="Arial" w:hAnsi="Arial" w:eastAsia="Arial" w:cs="Arial"/>
          <w:b/>
          <w:i w:val="0"/>
          <w:color w:val="000000"/>
          <w:sz w:val="22"/>
        </w:rPr>
        <w:t>Tiga tipe pelanggan yang menghasilkan omzet terbesar</w:t>
      </w:r>
    </w:p>
    <w:p w14:paraId="1D4097D6">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event/komunitas, sekolah/kampus</w:t>
      </w:r>
      <w:r>
        <w:rPr>
          <w:rFonts w:ascii="Arial" w:hAnsi="Arial" w:eastAsia="Arial" w:cs="Arial"/>
          <w:b w:val="0"/>
          <w:i/>
          <w:color w:val="555555"/>
          <w:sz w:val="21"/>
        </w:rPr>
        <w:t>]</w:t>
      </w:r>
      <w:r>
        <w:br w:type="textWrapping"/>
      </w:r>
    </w:p>
    <w:p w14:paraId="41E7EF41">
      <w:pPr>
        <w:pStyle w:val="29"/>
        <w:keepNext/>
        <w:spacing w:after="60"/>
      </w:pPr>
      <w:r>
        <w:rPr>
          <w:rFonts w:ascii="Arial" w:hAnsi="Arial" w:eastAsia="Arial" w:cs="Arial"/>
          <w:b/>
          <w:i w:val="0"/>
          <w:color w:val="000000"/>
          <w:sz w:val="22"/>
        </w:rPr>
        <w:t>Tiga tipe pelanggan yang menghasilkan margin terbaik</w:t>
      </w:r>
    </w:p>
    <w:p w14:paraId="51794547">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event/komunitas, kantor/perusahaan</w:t>
      </w:r>
      <w:r>
        <w:rPr>
          <w:rFonts w:ascii="Arial" w:hAnsi="Arial" w:eastAsia="Arial" w:cs="Arial"/>
          <w:b w:val="0"/>
          <w:i/>
          <w:color w:val="555555"/>
          <w:sz w:val="21"/>
        </w:rPr>
        <w:t>]</w:t>
      </w:r>
      <w:r>
        <w:br w:type="textWrapping"/>
      </w:r>
    </w:p>
    <w:p w14:paraId="1A88C731">
      <w:pPr>
        <w:pStyle w:val="29"/>
        <w:keepNext/>
        <w:spacing w:after="60"/>
      </w:pPr>
      <w:r>
        <w:rPr>
          <w:rFonts w:ascii="Arial" w:hAnsi="Arial" w:eastAsia="Arial" w:cs="Arial"/>
          <w:b/>
          <w:i w:val="0"/>
          <w:color w:val="000000"/>
          <w:sz w:val="22"/>
        </w:rPr>
        <w:t>Tipe pelanggan yang paling sering repeat order</w:t>
      </w:r>
    </w:p>
    <w:p w14:paraId="1A7EB1F5">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event/komunitas , vendor</w:t>
      </w:r>
      <w:r>
        <w:rPr>
          <w:rFonts w:ascii="Arial" w:hAnsi="Arial" w:eastAsia="Arial" w:cs="Arial"/>
          <w:b w:val="0"/>
          <w:i/>
          <w:color w:val="555555"/>
          <w:sz w:val="21"/>
        </w:rPr>
        <w:t>]</w:t>
      </w:r>
    </w:p>
    <w:p w14:paraId="72933FE7">
      <w:pPr>
        <w:pStyle w:val="29"/>
        <w:keepNext/>
        <w:spacing w:after="60"/>
      </w:pPr>
      <w:r>
        <w:rPr>
          <w:rFonts w:ascii="Arial" w:hAnsi="Arial" w:eastAsia="Arial" w:cs="Arial"/>
          <w:b/>
          <w:i w:val="0"/>
          <w:color w:val="000000"/>
          <w:sz w:val="22"/>
        </w:rPr>
        <w:t>Tipe pelanggan yang sering batal atau paling sulit dilayani, beserta alasannya</w:t>
      </w:r>
    </w:p>
    <w:p w14:paraId="7FB0186A">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ascii="Arial" w:hAnsi="Arial" w:eastAsia="Arial"/>
          <w:b w:val="0"/>
          <w:i/>
          <w:color w:val="555555"/>
          <w:sz w:val="21"/>
        </w:rPr>
        <w:t>Pelanggan individu/satuan, karena sering membandingkan harga dan belum memiliki desain atau spesifikasi pesanan yang pasti.</w:t>
      </w:r>
      <w:r>
        <w:rPr>
          <w:rFonts w:ascii="Arial" w:hAnsi="Arial" w:eastAsia="Arial" w:cs="Arial"/>
          <w:b w:val="0"/>
          <w:i/>
          <w:color w:val="555555"/>
          <w:sz w:val="21"/>
        </w:rPr>
        <w:t>]</w:t>
      </w:r>
      <w:r>
        <w:br w:type="textWrapping"/>
      </w:r>
    </w:p>
    <w:tbl>
      <w:tblPr>
        <w:tblStyle w:val="12"/>
        <w:tblW w:w="9360" w:type="dxa"/>
        <w:tblInd w:w="0" w:type="dxa"/>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2232"/>
        <w:gridCol w:w="1440"/>
        <w:gridCol w:w="1728"/>
        <w:gridCol w:w="1224"/>
        <w:gridCol w:w="2736"/>
      </w:tblGrid>
      <w:tr w14:paraId="738E28C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blHeader/>
        </w:trPr>
        <w:tc>
          <w:tcPr>
            <w:tcW w:w="2232" w:type="dxa"/>
            <w:shd w:val="clear" w:color="auto" w:fill="F1F3F4"/>
            <w:tcMar>
              <w:top w:w="80" w:type="dxa"/>
              <w:left w:w="120" w:type="dxa"/>
              <w:bottom w:w="80" w:type="dxa"/>
              <w:right w:w="120" w:type="dxa"/>
            </w:tcMar>
            <w:vAlign w:val="center"/>
          </w:tcPr>
          <w:p w14:paraId="443F0789">
            <w:pPr>
              <w:spacing w:after="0"/>
            </w:pPr>
            <w:r>
              <w:rPr>
                <w:rFonts w:ascii="Arial" w:hAnsi="Arial" w:eastAsia="Arial" w:cs="Arial"/>
                <w:b/>
                <w:i w:val="0"/>
                <w:color w:val="000000"/>
                <w:sz w:val="17"/>
              </w:rPr>
              <w:t>Segmen</w:t>
            </w:r>
          </w:p>
        </w:tc>
        <w:tc>
          <w:tcPr>
            <w:tcW w:w="1440" w:type="dxa"/>
            <w:shd w:val="clear" w:color="auto" w:fill="F1F3F4"/>
            <w:tcMar>
              <w:top w:w="80" w:type="dxa"/>
              <w:left w:w="120" w:type="dxa"/>
              <w:bottom w:w="80" w:type="dxa"/>
              <w:right w:w="120" w:type="dxa"/>
            </w:tcMar>
            <w:vAlign w:val="center"/>
          </w:tcPr>
          <w:p w14:paraId="08F1EA94">
            <w:pPr>
              <w:spacing w:after="0"/>
            </w:pPr>
            <w:r>
              <w:rPr>
                <w:rFonts w:ascii="Arial" w:hAnsi="Arial" w:eastAsia="Arial" w:cs="Arial"/>
                <w:b/>
                <w:i w:val="0"/>
                <w:color w:val="000000"/>
                <w:sz w:val="17"/>
              </w:rPr>
              <w:t>Sering order?</w:t>
            </w:r>
          </w:p>
        </w:tc>
        <w:tc>
          <w:tcPr>
            <w:tcW w:w="1728" w:type="dxa"/>
            <w:shd w:val="clear" w:color="auto" w:fill="F1F3F4"/>
            <w:tcMar>
              <w:top w:w="80" w:type="dxa"/>
              <w:left w:w="120" w:type="dxa"/>
              <w:bottom w:w="80" w:type="dxa"/>
              <w:right w:w="120" w:type="dxa"/>
            </w:tcMar>
            <w:vAlign w:val="center"/>
          </w:tcPr>
          <w:p w14:paraId="5D86EE73">
            <w:pPr>
              <w:spacing w:after="0"/>
            </w:pPr>
            <w:r>
              <w:rPr>
                <w:rFonts w:ascii="Arial" w:hAnsi="Arial" w:eastAsia="Arial" w:cs="Arial"/>
                <w:b/>
                <w:i w:val="0"/>
                <w:color w:val="000000"/>
                <w:sz w:val="17"/>
              </w:rPr>
              <w:t>Nilai tipikal</w:t>
            </w:r>
          </w:p>
        </w:tc>
        <w:tc>
          <w:tcPr>
            <w:tcW w:w="1224" w:type="dxa"/>
            <w:shd w:val="clear" w:color="auto" w:fill="F1F3F4"/>
            <w:tcMar>
              <w:top w:w="80" w:type="dxa"/>
              <w:left w:w="120" w:type="dxa"/>
              <w:bottom w:w="80" w:type="dxa"/>
              <w:right w:w="120" w:type="dxa"/>
            </w:tcMar>
            <w:vAlign w:val="center"/>
          </w:tcPr>
          <w:p w14:paraId="2D799839">
            <w:pPr>
              <w:spacing w:after="0"/>
            </w:pPr>
            <w:r>
              <w:rPr>
                <w:rFonts w:ascii="Arial" w:hAnsi="Arial" w:eastAsia="Arial" w:cs="Arial"/>
                <w:b/>
                <w:i w:val="0"/>
                <w:color w:val="000000"/>
                <w:sz w:val="17"/>
              </w:rPr>
              <w:t>Repeat?</w:t>
            </w:r>
          </w:p>
        </w:tc>
        <w:tc>
          <w:tcPr>
            <w:tcW w:w="2736" w:type="dxa"/>
            <w:shd w:val="clear" w:color="auto" w:fill="F1F3F4"/>
            <w:tcMar>
              <w:top w:w="80" w:type="dxa"/>
              <w:left w:w="120" w:type="dxa"/>
              <w:bottom w:w="80" w:type="dxa"/>
              <w:right w:w="120" w:type="dxa"/>
            </w:tcMar>
            <w:vAlign w:val="center"/>
          </w:tcPr>
          <w:p w14:paraId="7F3523C1">
            <w:pPr>
              <w:spacing w:after="0"/>
            </w:pPr>
            <w:r>
              <w:rPr>
                <w:rFonts w:ascii="Arial" w:hAnsi="Arial" w:eastAsia="Arial" w:cs="Arial"/>
                <w:b/>
                <w:i w:val="0"/>
                <w:color w:val="000000"/>
                <w:sz w:val="17"/>
              </w:rPr>
              <w:t>Produk utama</w:t>
            </w:r>
          </w:p>
        </w:tc>
      </w:tr>
      <w:tr w14:paraId="2EE9D410">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7B74A7ED">
            <w:pPr>
              <w:spacing w:after="0"/>
            </w:pPr>
            <w:r>
              <w:rPr>
                <w:rFonts w:ascii="Arial" w:hAnsi="Arial" w:eastAsia="Arial" w:cs="Arial"/>
                <w:b w:val="0"/>
                <w:i w:val="0"/>
                <w:color w:val="000000"/>
                <w:sz w:val="17"/>
              </w:rPr>
              <w:t>Individu/satuan</w:t>
            </w:r>
          </w:p>
        </w:tc>
        <w:tc>
          <w:tcPr>
            <w:tcW w:w="1440" w:type="dxa"/>
            <w:tcMar>
              <w:top w:w="80" w:type="dxa"/>
              <w:left w:w="120" w:type="dxa"/>
              <w:bottom w:w="80" w:type="dxa"/>
              <w:right w:w="120" w:type="dxa"/>
            </w:tcMar>
            <w:vAlign w:val="center"/>
          </w:tcPr>
          <w:p w14:paraId="40C38447">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1728" w:type="dxa"/>
            <w:tcMar>
              <w:top w:w="80" w:type="dxa"/>
              <w:left w:w="120" w:type="dxa"/>
              <w:bottom w:w="80" w:type="dxa"/>
              <w:right w:w="120" w:type="dxa"/>
            </w:tcMar>
            <w:vAlign w:val="center"/>
          </w:tcPr>
          <w:p w14:paraId="50649860">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50rb - 500 rb</w:t>
            </w:r>
          </w:p>
        </w:tc>
        <w:tc>
          <w:tcPr>
            <w:tcW w:w="1224" w:type="dxa"/>
            <w:tcMar>
              <w:top w:w="80" w:type="dxa"/>
              <w:left w:w="120" w:type="dxa"/>
              <w:bottom w:w="80" w:type="dxa"/>
              <w:right w:w="120" w:type="dxa"/>
            </w:tcMar>
            <w:vAlign w:val="center"/>
          </w:tcPr>
          <w:p w14:paraId="34D06132">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2736" w:type="dxa"/>
            <w:tcMar>
              <w:top w:w="80" w:type="dxa"/>
              <w:left w:w="120" w:type="dxa"/>
              <w:bottom w:w="80" w:type="dxa"/>
              <w:right w:w="120" w:type="dxa"/>
            </w:tcMar>
            <w:vAlign w:val="center"/>
          </w:tcPr>
          <w:p w14:paraId="40A6A956">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Kaos polos, jasa sablon, kemeja, kaos custom, tas custom</w:t>
            </w:r>
          </w:p>
        </w:tc>
      </w:tr>
      <w:tr w14:paraId="53DBE80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215994A7">
            <w:pPr>
              <w:spacing w:after="0"/>
            </w:pPr>
            <w:r>
              <w:rPr>
                <w:rFonts w:ascii="Arial" w:hAnsi="Arial" w:eastAsia="Arial" w:cs="Arial"/>
                <w:b w:val="0"/>
                <w:i w:val="0"/>
                <w:color w:val="000000"/>
                <w:sz w:val="17"/>
              </w:rPr>
              <w:t>Event/komunitas</w:t>
            </w:r>
          </w:p>
        </w:tc>
        <w:tc>
          <w:tcPr>
            <w:tcW w:w="1440" w:type="dxa"/>
            <w:tcMar>
              <w:top w:w="80" w:type="dxa"/>
              <w:left w:w="120" w:type="dxa"/>
              <w:bottom w:w="80" w:type="dxa"/>
              <w:right w:w="120" w:type="dxa"/>
            </w:tcMar>
            <w:vAlign w:val="center"/>
          </w:tcPr>
          <w:p w14:paraId="4401B931">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ya</w:t>
            </w:r>
          </w:p>
        </w:tc>
        <w:tc>
          <w:tcPr>
            <w:tcW w:w="1728" w:type="dxa"/>
            <w:tcMar>
              <w:top w:w="80" w:type="dxa"/>
              <w:left w:w="120" w:type="dxa"/>
              <w:bottom w:w="80" w:type="dxa"/>
              <w:right w:w="120" w:type="dxa"/>
            </w:tcMar>
            <w:vAlign w:val="center"/>
          </w:tcPr>
          <w:p w14:paraId="6CD6B104">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10jt-30jt</w:t>
            </w:r>
          </w:p>
        </w:tc>
        <w:tc>
          <w:tcPr>
            <w:tcW w:w="1224" w:type="dxa"/>
            <w:tcMar>
              <w:top w:w="80" w:type="dxa"/>
              <w:left w:w="120" w:type="dxa"/>
              <w:bottom w:w="80" w:type="dxa"/>
              <w:right w:w="120" w:type="dxa"/>
            </w:tcMar>
            <w:vAlign w:val="center"/>
          </w:tcPr>
          <w:p w14:paraId="154A29E9">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ya</w:t>
            </w:r>
          </w:p>
        </w:tc>
        <w:tc>
          <w:tcPr>
            <w:tcW w:w="2736" w:type="dxa"/>
            <w:tcMar>
              <w:top w:w="80" w:type="dxa"/>
              <w:left w:w="120" w:type="dxa"/>
              <w:bottom w:w="80" w:type="dxa"/>
              <w:right w:w="120" w:type="dxa"/>
            </w:tcMar>
            <w:vAlign w:val="center"/>
          </w:tcPr>
          <w:p w14:paraId="07810D6C">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Kaos polos, jasa sablon , jaket , polo, kemeja , tas custom, kaos custom</w:t>
            </w:r>
          </w:p>
        </w:tc>
      </w:tr>
      <w:tr w14:paraId="6930A69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242149A3">
            <w:pPr>
              <w:spacing w:after="0"/>
            </w:pPr>
            <w:r>
              <w:rPr>
                <w:rFonts w:ascii="Arial" w:hAnsi="Arial" w:eastAsia="Arial" w:cs="Arial"/>
                <w:b w:val="0"/>
                <w:i w:val="0"/>
                <w:color w:val="000000"/>
                <w:sz w:val="17"/>
              </w:rPr>
              <w:t>Sekolah/kampus</w:t>
            </w:r>
          </w:p>
        </w:tc>
        <w:tc>
          <w:tcPr>
            <w:tcW w:w="1440" w:type="dxa"/>
            <w:tcMar>
              <w:top w:w="80" w:type="dxa"/>
              <w:left w:w="120" w:type="dxa"/>
              <w:bottom w:w="80" w:type="dxa"/>
              <w:right w:w="120" w:type="dxa"/>
            </w:tcMar>
            <w:vAlign w:val="center"/>
          </w:tcPr>
          <w:p w14:paraId="57244C80">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1728" w:type="dxa"/>
            <w:tcMar>
              <w:top w:w="80" w:type="dxa"/>
              <w:left w:w="120" w:type="dxa"/>
              <w:bottom w:w="80" w:type="dxa"/>
              <w:right w:w="120" w:type="dxa"/>
            </w:tcMar>
            <w:vAlign w:val="center"/>
          </w:tcPr>
          <w:p w14:paraId="4E38533A">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500-2jt</w:t>
            </w:r>
          </w:p>
        </w:tc>
        <w:tc>
          <w:tcPr>
            <w:tcW w:w="1224" w:type="dxa"/>
            <w:tcMar>
              <w:top w:w="80" w:type="dxa"/>
              <w:left w:w="120" w:type="dxa"/>
              <w:bottom w:w="80" w:type="dxa"/>
              <w:right w:w="120" w:type="dxa"/>
            </w:tcMar>
            <w:vAlign w:val="center"/>
          </w:tcPr>
          <w:p w14:paraId="715B4427">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2736" w:type="dxa"/>
            <w:tcMar>
              <w:top w:w="80" w:type="dxa"/>
              <w:left w:w="120" w:type="dxa"/>
              <w:bottom w:w="80" w:type="dxa"/>
              <w:right w:w="120" w:type="dxa"/>
            </w:tcMar>
            <w:vAlign w:val="center"/>
          </w:tcPr>
          <w:p w14:paraId="26098036">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Kaos polos, kaos custom</w:t>
            </w:r>
          </w:p>
        </w:tc>
      </w:tr>
      <w:tr w14:paraId="61381BAB">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0D9EBA1C">
            <w:pPr>
              <w:spacing w:after="0"/>
            </w:pPr>
            <w:r>
              <w:rPr>
                <w:rFonts w:ascii="Arial" w:hAnsi="Arial" w:eastAsia="Arial" w:cs="Arial"/>
                <w:b w:val="0"/>
                <w:i w:val="0"/>
                <w:color w:val="000000"/>
                <w:sz w:val="17"/>
              </w:rPr>
              <w:t>Kantor/perusahaan</w:t>
            </w:r>
          </w:p>
        </w:tc>
        <w:tc>
          <w:tcPr>
            <w:tcW w:w="1440" w:type="dxa"/>
            <w:tcMar>
              <w:top w:w="80" w:type="dxa"/>
              <w:left w:w="120" w:type="dxa"/>
              <w:bottom w:w="80" w:type="dxa"/>
              <w:right w:w="120" w:type="dxa"/>
            </w:tcMar>
            <w:vAlign w:val="center"/>
          </w:tcPr>
          <w:p w14:paraId="3C70B2DC">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1728" w:type="dxa"/>
            <w:tcMar>
              <w:top w:w="80" w:type="dxa"/>
              <w:left w:w="120" w:type="dxa"/>
              <w:bottom w:w="80" w:type="dxa"/>
              <w:right w:w="120" w:type="dxa"/>
            </w:tcMar>
            <w:vAlign w:val="center"/>
          </w:tcPr>
          <w:p w14:paraId="35029360">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500-10jt</w:t>
            </w:r>
          </w:p>
        </w:tc>
        <w:tc>
          <w:tcPr>
            <w:tcW w:w="1224" w:type="dxa"/>
            <w:tcMar>
              <w:top w:w="80" w:type="dxa"/>
              <w:left w:w="120" w:type="dxa"/>
              <w:bottom w:w="80" w:type="dxa"/>
              <w:right w:w="120" w:type="dxa"/>
            </w:tcMar>
            <w:vAlign w:val="center"/>
          </w:tcPr>
          <w:p w14:paraId="527B7BC2">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2736" w:type="dxa"/>
            <w:tcMar>
              <w:top w:w="80" w:type="dxa"/>
              <w:left w:w="120" w:type="dxa"/>
              <w:bottom w:w="80" w:type="dxa"/>
              <w:right w:w="120" w:type="dxa"/>
            </w:tcMar>
            <w:vAlign w:val="center"/>
          </w:tcPr>
          <w:p w14:paraId="130E2319">
            <w:pPr>
              <w:spacing w:after="0"/>
            </w:pPr>
            <w:r>
              <w:rPr>
                <w:rFonts w:ascii="Arial" w:hAnsi="Arial" w:eastAsia="Arial" w:cs="Arial"/>
                <w:b w:val="0"/>
                <w:i w:val="0"/>
                <w:color w:val="000000"/>
                <w:sz w:val="17"/>
              </w:rPr>
              <w:t xml:space="preserve"> </w:t>
            </w:r>
            <w:r>
              <w:rPr>
                <w:rFonts w:hint="default" w:cs="Arial"/>
                <w:b w:val="0"/>
                <w:i w:val="0"/>
                <w:color w:val="000000"/>
                <w:sz w:val="17"/>
                <w:lang w:val="en-US"/>
              </w:rPr>
              <w:t>Kaos polos, jasa sablon, kemeja, kaos custom, tas custom</w:t>
            </w:r>
          </w:p>
        </w:tc>
      </w:tr>
      <w:tr w14:paraId="4D0813E4">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69BE4D8F">
            <w:pPr>
              <w:spacing w:after="0"/>
            </w:pPr>
            <w:r>
              <w:rPr>
                <w:rFonts w:ascii="Arial" w:hAnsi="Arial" w:eastAsia="Arial" w:cs="Arial"/>
                <w:b w:val="0"/>
                <w:i w:val="0"/>
                <w:color w:val="000000"/>
                <w:sz w:val="17"/>
              </w:rPr>
              <w:t>Clothing brand</w:t>
            </w:r>
          </w:p>
        </w:tc>
        <w:tc>
          <w:tcPr>
            <w:tcW w:w="1440" w:type="dxa"/>
            <w:tcMar>
              <w:top w:w="80" w:type="dxa"/>
              <w:left w:w="120" w:type="dxa"/>
              <w:bottom w:w="80" w:type="dxa"/>
              <w:right w:w="120" w:type="dxa"/>
            </w:tcMar>
            <w:vAlign w:val="center"/>
          </w:tcPr>
          <w:p w14:paraId="6B6DD38F">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1728" w:type="dxa"/>
            <w:tcMar>
              <w:top w:w="80" w:type="dxa"/>
              <w:left w:w="120" w:type="dxa"/>
              <w:bottom w:w="80" w:type="dxa"/>
              <w:right w:w="120" w:type="dxa"/>
            </w:tcMar>
            <w:vAlign w:val="center"/>
          </w:tcPr>
          <w:p w14:paraId="386C99AF">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500-3jt</w:t>
            </w:r>
          </w:p>
        </w:tc>
        <w:tc>
          <w:tcPr>
            <w:tcW w:w="1224" w:type="dxa"/>
            <w:tcMar>
              <w:top w:w="80" w:type="dxa"/>
              <w:left w:w="120" w:type="dxa"/>
              <w:bottom w:w="80" w:type="dxa"/>
              <w:right w:w="120" w:type="dxa"/>
            </w:tcMar>
            <w:vAlign w:val="center"/>
          </w:tcPr>
          <w:p w14:paraId="1846F175">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2736" w:type="dxa"/>
            <w:tcMar>
              <w:top w:w="80" w:type="dxa"/>
              <w:left w:w="120" w:type="dxa"/>
              <w:bottom w:w="80" w:type="dxa"/>
              <w:right w:w="120" w:type="dxa"/>
            </w:tcMar>
            <w:vAlign w:val="center"/>
          </w:tcPr>
          <w:p w14:paraId="65D63B27">
            <w:pPr>
              <w:spacing w:after="0"/>
            </w:pPr>
            <w:r>
              <w:rPr>
                <w:rFonts w:ascii="Arial" w:hAnsi="Arial" w:eastAsia="Arial" w:cs="Arial"/>
                <w:b w:val="0"/>
                <w:i w:val="0"/>
                <w:color w:val="000000"/>
                <w:sz w:val="17"/>
              </w:rPr>
              <w:t xml:space="preserve"> </w:t>
            </w:r>
            <w:r>
              <w:rPr>
                <w:rFonts w:hint="default" w:cs="Arial"/>
                <w:b w:val="0"/>
                <w:i w:val="0"/>
                <w:color w:val="000000"/>
                <w:sz w:val="17"/>
                <w:lang w:val="en-US"/>
              </w:rPr>
              <w:t>Kaos polos, jasa sablon, kemeja, kaos custom, tas custom</w:t>
            </w:r>
          </w:p>
        </w:tc>
      </w:tr>
      <w:tr w14:paraId="79AF77C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171FF2FA">
            <w:pPr>
              <w:spacing w:after="0"/>
            </w:pPr>
            <w:r>
              <w:rPr>
                <w:rFonts w:ascii="Arial" w:hAnsi="Arial" w:eastAsia="Arial" w:cs="Arial"/>
                <w:b w:val="0"/>
                <w:i w:val="0"/>
                <w:color w:val="000000"/>
                <w:sz w:val="17"/>
              </w:rPr>
              <w:t>Tim olahraga</w:t>
            </w:r>
          </w:p>
        </w:tc>
        <w:tc>
          <w:tcPr>
            <w:tcW w:w="1440" w:type="dxa"/>
            <w:tcMar>
              <w:top w:w="80" w:type="dxa"/>
              <w:left w:w="120" w:type="dxa"/>
              <w:bottom w:w="80" w:type="dxa"/>
              <w:right w:w="120" w:type="dxa"/>
            </w:tcMar>
            <w:vAlign w:val="center"/>
          </w:tcPr>
          <w:p w14:paraId="6612268E">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1728" w:type="dxa"/>
            <w:tcMar>
              <w:top w:w="80" w:type="dxa"/>
              <w:left w:w="120" w:type="dxa"/>
              <w:bottom w:w="80" w:type="dxa"/>
              <w:right w:w="120" w:type="dxa"/>
            </w:tcMar>
            <w:vAlign w:val="center"/>
          </w:tcPr>
          <w:p w14:paraId="2F204ED6">
            <w:pPr>
              <w:spacing w:after="0"/>
            </w:pPr>
            <w:r>
              <w:rPr>
                <w:rFonts w:ascii="Arial" w:hAnsi="Arial" w:eastAsia="Arial" w:cs="Arial"/>
                <w:b w:val="0"/>
                <w:i w:val="0"/>
                <w:color w:val="000000"/>
                <w:sz w:val="17"/>
              </w:rPr>
              <w:t xml:space="preserve">  </w:t>
            </w:r>
            <w:r>
              <w:rPr>
                <w:rFonts w:hint="default" w:cs="Arial"/>
                <w:b w:val="0"/>
                <w:i w:val="0"/>
                <w:color w:val="000000"/>
                <w:sz w:val="17"/>
                <w:lang w:val="en-US"/>
              </w:rPr>
              <w:t>500-2jt</w:t>
            </w:r>
          </w:p>
        </w:tc>
        <w:tc>
          <w:tcPr>
            <w:tcW w:w="1224" w:type="dxa"/>
            <w:tcMar>
              <w:top w:w="80" w:type="dxa"/>
              <w:left w:w="120" w:type="dxa"/>
              <w:bottom w:w="80" w:type="dxa"/>
              <w:right w:w="120" w:type="dxa"/>
            </w:tcMar>
            <w:vAlign w:val="center"/>
          </w:tcPr>
          <w:p w14:paraId="32EF45BB">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kadang</w:t>
            </w:r>
          </w:p>
        </w:tc>
        <w:tc>
          <w:tcPr>
            <w:tcW w:w="2736" w:type="dxa"/>
            <w:tcMar>
              <w:top w:w="80" w:type="dxa"/>
              <w:left w:w="120" w:type="dxa"/>
              <w:bottom w:w="80" w:type="dxa"/>
              <w:right w:w="120" w:type="dxa"/>
            </w:tcMar>
            <w:vAlign w:val="center"/>
          </w:tcPr>
          <w:p w14:paraId="6D7C443D">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Kaos polos, jersey</w:t>
            </w:r>
          </w:p>
        </w:tc>
      </w:tr>
      <w:tr w14:paraId="1F1BC6DD">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7FF7C47F">
            <w:pPr>
              <w:spacing w:after="0"/>
            </w:pPr>
            <w:r>
              <w:rPr>
                <w:rFonts w:ascii="Arial" w:hAnsi="Arial" w:eastAsia="Arial" w:cs="Arial"/>
                <w:b w:val="0"/>
                <w:i w:val="0"/>
                <w:color w:val="000000"/>
                <w:sz w:val="17"/>
              </w:rPr>
              <w:t>Reseller/vendor</w:t>
            </w:r>
          </w:p>
        </w:tc>
        <w:tc>
          <w:tcPr>
            <w:tcW w:w="1440" w:type="dxa"/>
            <w:tcMar>
              <w:top w:w="80" w:type="dxa"/>
              <w:left w:w="120" w:type="dxa"/>
              <w:bottom w:w="80" w:type="dxa"/>
              <w:right w:w="120" w:type="dxa"/>
            </w:tcMar>
            <w:vAlign w:val="center"/>
          </w:tcPr>
          <w:p w14:paraId="1DF90F0C">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ya</w:t>
            </w:r>
          </w:p>
        </w:tc>
        <w:tc>
          <w:tcPr>
            <w:tcW w:w="1728" w:type="dxa"/>
            <w:tcMar>
              <w:top w:w="80" w:type="dxa"/>
              <w:left w:w="120" w:type="dxa"/>
              <w:bottom w:w="80" w:type="dxa"/>
              <w:right w:w="120" w:type="dxa"/>
            </w:tcMar>
            <w:vAlign w:val="center"/>
          </w:tcPr>
          <w:p w14:paraId="3E5BB8C3">
            <w:pPr>
              <w:spacing w:after="0"/>
            </w:pPr>
            <w:r>
              <w:rPr>
                <w:rFonts w:ascii="Arial" w:hAnsi="Arial" w:eastAsia="Arial" w:cs="Arial"/>
                <w:b w:val="0"/>
                <w:i w:val="0"/>
                <w:color w:val="000000"/>
                <w:sz w:val="17"/>
              </w:rPr>
              <w:t xml:space="preserve">  </w:t>
            </w:r>
            <w:r>
              <w:rPr>
                <w:rFonts w:hint="default" w:cs="Arial"/>
                <w:b w:val="0"/>
                <w:i w:val="0"/>
                <w:color w:val="000000"/>
                <w:sz w:val="17"/>
                <w:lang w:val="en-US"/>
              </w:rPr>
              <w:t>500-3jt</w:t>
            </w:r>
          </w:p>
        </w:tc>
        <w:tc>
          <w:tcPr>
            <w:tcW w:w="1224" w:type="dxa"/>
            <w:tcMar>
              <w:top w:w="80" w:type="dxa"/>
              <w:left w:w="120" w:type="dxa"/>
              <w:bottom w:w="80" w:type="dxa"/>
              <w:right w:w="120" w:type="dxa"/>
            </w:tcMar>
            <w:vAlign w:val="center"/>
          </w:tcPr>
          <w:p w14:paraId="6676AC23">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iya</w:t>
            </w:r>
          </w:p>
        </w:tc>
        <w:tc>
          <w:tcPr>
            <w:tcW w:w="2736" w:type="dxa"/>
            <w:tcMar>
              <w:top w:w="80" w:type="dxa"/>
              <w:left w:w="120" w:type="dxa"/>
              <w:bottom w:w="80" w:type="dxa"/>
              <w:right w:w="120" w:type="dxa"/>
            </w:tcMar>
            <w:vAlign w:val="center"/>
          </w:tcPr>
          <w:p w14:paraId="621E208A">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Kaos polos, kaos custom, jasa sablon manual</w:t>
            </w:r>
          </w:p>
        </w:tc>
      </w:tr>
      <w:tr w14:paraId="6C8E028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2232" w:type="dxa"/>
            <w:tcMar>
              <w:top w:w="80" w:type="dxa"/>
              <w:left w:w="120" w:type="dxa"/>
              <w:bottom w:w="80" w:type="dxa"/>
              <w:right w:w="120" w:type="dxa"/>
            </w:tcMar>
            <w:vAlign w:val="center"/>
          </w:tcPr>
          <w:p w14:paraId="149408E1">
            <w:pPr>
              <w:spacing w:after="0"/>
            </w:pPr>
            <w:r>
              <w:rPr>
                <w:rFonts w:ascii="Arial" w:hAnsi="Arial" w:eastAsia="Arial" w:cs="Arial"/>
                <w:b w:val="0"/>
                <w:i w:val="0"/>
                <w:color w:val="000000"/>
                <w:sz w:val="17"/>
              </w:rPr>
              <w:t>Lainnya</w:t>
            </w:r>
          </w:p>
        </w:tc>
        <w:tc>
          <w:tcPr>
            <w:tcW w:w="1440" w:type="dxa"/>
            <w:tcMar>
              <w:top w:w="80" w:type="dxa"/>
              <w:left w:w="120" w:type="dxa"/>
              <w:bottom w:w="80" w:type="dxa"/>
              <w:right w:w="120" w:type="dxa"/>
            </w:tcMar>
            <w:vAlign w:val="center"/>
          </w:tcPr>
          <w:p w14:paraId="18A277F6">
            <w:pPr>
              <w:spacing w:after="0"/>
            </w:pPr>
            <w:r>
              <w:rPr>
                <w:rFonts w:ascii="Arial" w:hAnsi="Arial" w:eastAsia="Arial" w:cs="Arial"/>
                <w:b w:val="0"/>
                <w:i w:val="0"/>
                <w:color w:val="000000"/>
                <w:sz w:val="17"/>
              </w:rPr>
              <w:t xml:space="preserve"> </w:t>
            </w:r>
          </w:p>
        </w:tc>
        <w:tc>
          <w:tcPr>
            <w:tcW w:w="1728" w:type="dxa"/>
            <w:tcMar>
              <w:top w:w="80" w:type="dxa"/>
              <w:left w:w="120" w:type="dxa"/>
              <w:bottom w:w="80" w:type="dxa"/>
              <w:right w:w="120" w:type="dxa"/>
            </w:tcMar>
            <w:vAlign w:val="center"/>
          </w:tcPr>
          <w:p w14:paraId="6E0FA070">
            <w:pPr>
              <w:spacing w:after="0"/>
            </w:pPr>
            <w:r>
              <w:rPr>
                <w:rFonts w:ascii="Arial" w:hAnsi="Arial" w:eastAsia="Arial" w:cs="Arial"/>
                <w:b w:val="0"/>
                <w:i w:val="0"/>
                <w:color w:val="000000"/>
                <w:sz w:val="17"/>
              </w:rPr>
              <w:t xml:space="preserve"> </w:t>
            </w:r>
          </w:p>
        </w:tc>
        <w:tc>
          <w:tcPr>
            <w:tcW w:w="1224" w:type="dxa"/>
            <w:tcMar>
              <w:top w:w="80" w:type="dxa"/>
              <w:left w:w="120" w:type="dxa"/>
              <w:bottom w:w="80" w:type="dxa"/>
              <w:right w:w="120" w:type="dxa"/>
            </w:tcMar>
            <w:vAlign w:val="center"/>
          </w:tcPr>
          <w:p w14:paraId="00E84F27">
            <w:pPr>
              <w:spacing w:after="0"/>
            </w:pPr>
            <w:r>
              <w:rPr>
                <w:rFonts w:ascii="Arial" w:hAnsi="Arial" w:eastAsia="Arial" w:cs="Arial"/>
                <w:b w:val="0"/>
                <w:i w:val="0"/>
                <w:color w:val="000000"/>
                <w:sz w:val="17"/>
              </w:rPr>
              <w:t xml:space="preserve"> </w:t>
            </w:r>
          </w:p>
        </w:tc>
        <w:tc>
          <w:tcPr>
            <w:tcW w:w="2736" w:type="dxa"/>
            <w:tcMar>
              <w:top w:w="80" w:type="dxa"/>
              <w:left w:w="120" w:type="dxa"/>
              <w:bottom w:w="80" w:type="dxa"/>
              <w:right w:w="120" w:type="dxa"/>
            </w:tcMar>
            <w:vAlign w:val="center"/>
          </w:tcPr>
          <w:p w14:paraId="1236493A">
            <w:pPr>
              <w:spacing w:after="0"/>
            </w:pPr>
            <w:r>
              <w:rPr>
                <w:rFonts w:ascii="Arial" w:hAnsi="Arial" w:eastAsia="Arial" w:cs="Arial"/>
                <w:b w:val="0"/>
                <w:i w:val="0"/>
                <w:color w:val="000000"/>
                <w:sz w:val="17"/>
              </w:rPr>
              <w:t xml:space="preserve"> </w:t>
            </w:r>
          </w:p>
        </w:tc>
      </w:tr>
    </w:tbl>
    <w:p w14:paraId="51CFF43F">
      <w:pPr>
        <w:spacing w:after="40"/>
      </w:pPr>
    </w:p>
    <w:p w14:paraId="1014D3C1">
      <w:pPr>
        <w:pStyle w:val="2"/>
        <w:pageBreakBefore/>
      </w:pPr>
      <w:r>
        <w:t>2. Cara Pelanggan Memilih Vendor</w:t>
      </w:r>
    </w:p>
    <w:p w14:paraId="6EDA163A">
      <w:pPr>
        <w:pStyle w:val="29"/>
        <w:keepNext/>
        <w:spacing w:after="60"/>
      </w:pPr>
      <w:r>
        <w:rPr>
          <w:rFonts w:ascii="Arial" w:hAnsi="Arial" w:eastAsia="Arial" w:cs="Arial"/>
          <w:b/>
          <w:i w:val="0"/>
          <w:color w:val="000000"/>
          <w:sz w:val="22"/>
        </w:rPr>
        <w:t>Masalah apa yang membuat pelanggan mulai mencari vendor?</w:t>
      </w:r>
    </w:p>
    <w:p w14:paraId="10CD6104">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membutuhkan jasa produksi kaos dan sablon dengan harga yang sesuai kualitas bagus dan pengerjaan tepat waktu</w:t>
      </w:r>
      <w:r>
        <w:rPr>
          <w:rFonts w:ascii="Arial" w:hAnsi="Arial" w:eastAsia="Arial" w:cs="Arial"/>
          <w:b w:val="0"/>
          <w:i/>
          <w:color w:val="555555"/>
          <w:sz w:val="21"/>
        </w:rPr>
        <w:t>]</w:t>
      </w:r>
      <w:r>
        <w:br w:type="textWrapping"/>
      </w:r>
    </w:p>
    <w:p w14:paraId="4C2BC01B">
      <w:pPr>
        <w:pStyle w:val="29"/>
        <w:keepNext/>
        <w:spacing w:after="80"/>
      </w:pPr>
      <w:r>
        <w:rPr>
          <w:rFonts w:ascii="Arial" w:hAnsi="Arial" w:eastAsia="Arial" w:cs="Arial"/>
          <w:b/>
          <w:i w:val="0"/>
          <w:color w:val="000000"/>
          <w:sz w:val="22"/>
        </w:rPr>
        <w:t>Pertimbangan utama pelanggan</w:t>
      </w:r>
      <w:r>
        <w:rPr>
          <w:rFonts w:ascii="Arial" w:hAnsi="Arial" w:eastAsia="Arial" w:cs="Arial"/>
          <w:b w:val="0"/>
          <w:i/>
          <w:color w:val="555555"/>
          <w:sz w:val="19"/>
        </w:rPr>
        <w:t xml:space="preserve"> (boleh pilih lebih dari satu)</w:t>
      </w:r>
    </w:p>
    <w:p w14:paraId="094C64DF">
      <w:pPr>
        <w:spacing w:after="60"/>
        <w:ind w:left="547"/>
        <w:rPr>
          <w:color w:val="0000FF"/>
        </w:rPr>
      </w:pPr>
      <w:r>
        <w:rPr>
          <w:rFonts w:ascii="Arial" w:hAnsi="Arial" w:eastAsia="Arial" w:cs="Arial"/>
          <w:b w:val="0"/>
          <w:i w:val="0"/>
          <w:color w:val="0000FF"/>
          <w:sz w:val="21"/>
        </w:rPr>
        <w:t>☐ Harga</w:t>
      </w:r>
    </w:p>
    <w:p w14:paraId="082B0EA9">
      <w:pPr>
        <w:spacing w:after="60"/>
        <w:ind w:left="547"/>
        <w:rPr>
          <w:color w:val="0000FF"/>
        </w:rPr>
      </w:pPr>
      <w:r>
        <w:rPr>
          <w:rFonts w:ascii="Arial" w:hAnsi="Arial" w:eastAsia="Arial" w:cs="Arial"/>
          <w:b w:val="0"/>
          <w:i w:val="0"/>
          <w:color w:val="0000FF"/>
          <w:sz w:val="21"/>
        </w:rPr>
        <w:t>☐ Kualitas</w:t>
      </w:r>
    </w:p>
    <w:p w14:paraId="0B76C8D9">
      <w:pPr>
        <w:spacing w:after="60"/>
        <w:ind w:left="547"/>
        <w:rPr>
          <w:color w:val="0000FF"/>
        </w:rPr>
      </w:pPr>
      <w:r>
        <w:rPr>
          <w:rFonts w:ascii="Arial" w:hAnsi="Arial" w:eastAsia="Arial" w:cs="Arial"/>
          <w:b w:val="0"/>
          <w:i w:val="0"/>
          <w:color w:val="0000FF"/>
          <w:sz w:val="21"/>
        </w:rPr>
        <w:t>☐ Kecepatan</w:t>
      </w:r>
    </w:p>
    <w:p w14:paraId="43C51958">
      <w:pPr>
        <w:spacing w:after="60"/>
        <w:ind w:left="547"/>
      </w:pPr>
      <w:r>
        <w:rPr>
          <w:rFonts w:ascii="Arial" w:hAnsi="Arial" w:eastAsia="Arial" w:cs="Arial"/>
          <w:b w:val="0"/>
          <w:i w:val="0"/>
          <w:color w:val="000000"/>
          <w:sz w:val="21"/>
        </w:rPr>
        <w:t>☐ Lokasi</w:t>
      </w:r>
    </w:p>
    <w:p w14:paraId="6480E046">
      <w:pPr>
        <w:spacing w:after="60"/>
        <w:ind w:left="547"/>
      </w:pPr>
      <w:r>
        <w:rPr>
          <w:rFonts w:ascii="Arial" w:hAnsi="Arial" w:eastAsia="Arial" w:cs="Arial"/>
          <w:b w:val="0"/>
          <w:i w:val="0"/>
          <w:color w:val="000000"/>
          <w:sz w:val="21"/>
        </w:rPr>
        <w:t>☐ MOQ</w:t>
      </w:r>
    </w:p>
    <w:p w14:paraId="2C8AFECA">
      <w:pPr>
        <w:spacing w:after="60"/>
        <w:ind w:left="547"/>
        <w:rPr>
          <w:color w:val="0000FF"/>
        </w:rPr>
      </w:pPr>
      <w:r>
        <w:rPr>
          <w:rFonts w:ascii="Arial" w:hAnsi="Arial" w:eastAsia="Arial" w:cs="Arial"/>
          <w:b w:val="0"/>
          <w:i w:val="0"/>
          <w:color w:val="0000FF"/>
          <w:sz w:val="21"/>
        </w:rPr>
        <w:t>☐ Bahan</w:t>
      </w:r>
    </w:p>
    <w:p w14:paraId="18C2EBEC">
      <w:pPr>
        <w:spacing w:after="60"/>
        <w:ind w:left="547"/>
      </w:pPr>
      <w:r>
        <w:rPr>
          <w:rFonts w:ascii="Arial" w:hAnsi="Arial" w:eastAsia="Arial" w:cs="Arial"/>
          <w:b w:val="0"/>
          <w:i w:val="0"/>
          <w:color w:val="000000"/>
          <w:sz w:val="21"/>
        </w:rPr>
        <w:t>☐ Teknik</w:t>
      </w:r>
    </w:p>
    <w:p w14:paraId="1FF49873">
      <w:pPr>
        <w:spacing w:after="60"/>
        <w:ind w:left="547"/>
      </w:pPr>
      <w:r>
        <w:rPr>
          <w:rFonts w:ascii="Arial" w:hAnsi="Arial" w:eastAsia="Arial" w:cs="Arial"/>
          <w:b w:val="0"/>
          <w:i w:val="0"/>
          <w:color w:val="000000"/>
          <w:sz w:val="21"/>
        </w:rPr>
        <w:t>☐ Review/reputasi</w:t>
      </w:r>
    </w:p>
    <w:p w14:paraId="24DAAA58">
      <w:pPr>
        <w:spacing w:after="60"/>
        <w:ind w:left="547"/>
      </w:pPr>
      <w:r>
        <w:rPr>
          <w:rFonts w:ascii="Arial" w:hAnsi="Arial" w:eastAsia="Arial" w:cs="Arial"/>
          <w:b w:val="0"/>
          <w:i w:val="0"/>
          <w:color w:val="000000"/>
          <w:sz w:val="21"/>
        </w:rPr>
        <w:t>☐ Lainnya</w:t>
      </w:r>
    </w:p>
    <w:p w14:paraId="13AFEF8C">
      <w:pPr>
        <w:pStyle w:val="29"/>
        <w:keepNext/>
        <w:spacing w:after="60"/>
      </w:pPr>
      <w:r>
        <w:rPr>
          <w:rFonts w:ascii="Arial" w:hAnsi="Arial" w:eastAsia="Arial" w:cs="Arial"/>
          <w:b/>
          <w:i w:val="0"/>
          <w:color w:val="000000"/>
          <w:sz w:val="22"/>
        </w:rPr>
        <w:t>Kekhawatiran terbesar sebelum mereka transfer DP</w:t>
      </w:r>
    </w:p>
    <w:p w14:paraId="17FA9209">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w:t>
      </w:r>
      <w:r>
        <w:rPr>
          <w:rFonts w:hint="default" w:cs="Arial"/>
          <w:b w:val="0"/>
          <w:i/>
          <w:color w:val="555555"/>
          <w:sz w:val="21"/>
          <w:lang w:val="en-US"/>
        </w:rPr>
        <w:t>hawatir hasil produksi tidak sesuai dengan desain dan kualitas yang di harapkan</w:t>
      </w:r>
      <w:r>
        <w:rPr>
          <w:rFonts w:ascii="Arial" w:hAnsi="Arial" w:eastAsia="Arial" w:cs="Arial"/>
          <w:b w:val="0"/>
          <w:i/>
          <w:color w:val="555555"/>
          <w:sz w:val="21"/>
        </w:rPr>
        <w:t>]</w:t>
      </w:r>
      <w:r>
        <w:br w:type="textWrapping"/>
      </w:r>
    </w:p>
    <w:p w14:paraId="450968FB">
      <w:pPr>
        <w:pStyle w:val="29"/>
        <w:keepNext/>
        <w:spacing w:after="60"/>
      </w:pPr>
      <w:r>
        <w:rPr>
          <w:rFonts w:ascii="Arial" w:hAnsi="Arial" w:eastAsia="Arial" w:cs="Arial"/>
          <w:b/>
          <w:i w:val="0"/>
          <w:color w:val="000000"/>
          <w:sz w:val="22"/>
        </w:rPr>
        <w:t>Pertanyaan yang paling sering muncul sebelum order</w:t>
      </w:r>
    </w:p>
    <w:p w14:paraId="6ABC84DC">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harga, minimal order, bahan yang tersedia, jenis sablon, dan lama pengerjaan</w:t>
      </w:r>
      <w:r>
        <w:rPr>
          <w:rFonts w:ascii="Arial" w:hAnsi="Arial" w:eastAsia="Arial" w:cs="Arial"/>
          <w:b w:val="0"/>
          <w:i/>
          <w:color w:val="555555"/>
          <w:sz w:val="21"/>
        </w:rPr>
        <w:t>]</w:t>
      </w:r>
      <w:r>
        <w:br w:type="textWrapping"/>
      </w:r>
      <w:r>
        <w:br w:type="textWrapping"/>
      </w:r>
    </w:p>
    <w:p w14:paraId="4144EB3A">
      <w:pPr>
        <w:pStyle w:val="29"/>
        <w:keepNext/>
        <w:spacing w:after="60"/>
      </w:pPr>
      <w:r>
        <w:rPr>
          <w:rFonts w:ascii="Arial" w:hAnsi="Arial" w:eastAsia="Arial" w:cs="Arial"/>
          <w:b/>
          <w:i w:val="0"/>
          <w:color w:val="000000"/>
          <w:sz w:val="22"/>
        </w:rPr>
        <w:t>Berapa persen pelanggan yang sudah membawa desain?</w:t>
      </w:r>
    </w:p>
    <w:p w14:paraId="7761E4A5">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50 persen</w:t>
      </w:r>
      <w:r>
        <w:rPr>
          <w:rFonts w:ascii="Arial" w:hAnsi="Arial" w:eastAsia="Arial" w:cs="Arial"/>
          <w:b w:val="0"/>
          <w:i/>
          <w:color w:val="555555"/>
          <w:sz w:val="21"/>
        </w:rPr>
        <w:t>]</w:t>
      </w:r>
    </w:p>
    <w:p w14:paraId="66CC83E3">
      <w:pPr>
        <w:pStyle w:val="29"/>
        <w:keepNext/>
        <w:spacing w:after="60"/>
      </w:pPr>
      <w:r>
        <w:rPr>
          <w:rFonts w:ascii="Arial" w:hAnsi="Arial" w:eastAsia="Arial" w:cs="Arial"/>
          <w:b/>
          <w:i w:val="0"/>
          <w:color w:val="000000"/>
          <w:sz w:val="22"/>
        </w:rPr>
        <w:t>Berapa lama rata-rata dari chat pertama sampai deal?</w:t>
      </w:r>
    </w:p>
    <w:p w14:paraId="0FDFF3FD">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1-3 hari</w:t>
      </w:r>
      <w:r>
        <w:rPr>
          <w:rFonts w:ascii="Arial" w:hAnsi="Arial" w:eastAsia="Arial" w:cs="Arial"/>
          <w:b w:val="0"/>
          <w:i/>
          <w:color w:val="555555"/>
          <w:sz w:val="21"/>
        </w:rPr>
        <w:t>]</w:t>
      </w:r>
    </w:p>
    <w:p w14:paraId="2BBC20CB">
      <w:pPr>
        <w:pStyle w:val="29"/>
        <w:keepNext/>
        <w:spacing w:after="60"/>
      </w:pPr>
      <w:r>
        <w:rPr>
          <w:rFonts w:ascii="Arial" w:hAnsi="Arial" w:eastAsia="Arial" w:cs="Arial"/>
          <w:b/>
          <w:i w:val="0"/>
          <w:color w:val="000000"/>
          <w:sz w:val="22"/>
        </w:rPr>
        <w:t>Siapa yang mengambil keputusan untuk order organisasi atau perusahaan?</w:t>
      </w:r>
    </w:p>
    <w:p w14:paraId="667F91D4">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penanggung jawab organisasi/perusahaan</w:t>
      </w:r>
      <w:r>
        <w:rPr>
          <w:rFonts w:ascii="Arial" w:hAnsi="Arial" w:eastAsia="Arial" w:cs="Arial"/>
          <w:b w:val="0"/>
          <w:i/>
          <w:color w:val="555555"/>
          <w:sz w:val="21"/>
        </w:rPr>
        <w:t>]</w:t>
      </w:r>
    </w:p>
    <w:p w14:paraId="32E6DD4A">
      <w:pPr>
        <w:pStyle w:val="29"/>
        <w:keepNext/>
        <w:spacing w:after="60"/>
      </w:pPr>
      <w:r>
        <w:rPr>
          <w:rFonts w:ascii="Arial" w:hAnsi="Arial" w:eastAsia="Arial" w:cs="Arial"/>
          <w:b/>
          <w:i w:val="0"/>
          <w:color w:val="000000"/>
          <w:sz w:val="22"/>
        </w:rPr>
        <w:t>Bulan paling ramai dan paling sepi, beserta penyebabnya</w:t>
      </w:r>
    </w:p>
    <w:p w14:paraId="01AE5CEF">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nggak nentu,</w:t>
      </w:r>
      <w:r>
        <w:rPr>
          <w:rFonts w:ascii="Arial" w:hAnsi="Arial" w:eastAsia="Arial" w:cs="Arial"/>
          <w:b w:val="0"/>
          <w:i/>
          <w:color w:val="555555"/>
          <w:sz w:val="21"/>
        </w:rPr>
        <w:t>]</w:t>
      </w:r>
      <w:r>
        <w:br w:type="textWrapping"/>
      </w:r>
    </w:p>
    <w:p w14:paraId="1819F3B4">
      <w:pPr>
        <w:pStyle w:val="29"/>
        <w:keepNext/>
        <w:spacing w:after="60"/>
      </w:pPr>
      <w:r>
        <w:rPr>
          <w:rFonts w:ascii="Arial" w:hAnsi="Arial" w:eastAsia="Arial" w:cs="Arial"/>
          <w:b/>
          <w:i w:val="0"/>
          <w:color w:val="000000"/>
          <w:sz w:val="22"/>
        </w:rPr>
        <w:t>Dari mana pelanggan terbaik biasanya mengenal Orplyn?</w:t>
      </w:r>
    </w:p>
    <w:p w14:paraId="3F7DA4EE">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Sosmed,dari info pelanggan yang pernah beli</w:t>
      </w:r>
      <w:r>
        <w:rPr>
          <w:rFonts w:ascii="Arial" w:hAnsi="Arial" w:eastAsia="Arial" w:cs="Arial"/>
          <w:b w:val="0"/>
          <w:i/>
          <w:color w:val="555555"/>
          <w:sz w:val="21"/>
        </w:rPr>
        <w:t>]</w:t>
      </w:r>
      <w:r>
        <w:br w:type="textWrapping"/>
      </w:r>
    </w:p>
    <w:p w14:paraId="21C47371">
      <w:pPr>
        <w:pStyle w:val="2"/>
      </w:pPr>
      <w:r>
        <w:t>3. Penjualan dan Economics</w:t>
      </w:r>
    </w:p>
    <w:p w14:paraId="7657A2AA">
      <w:pPr>
        <w:pStyle w:val="29"/>
        <w:keepNext/>
        <w:spacing w:after="60"/>
      </w:pPr>
      <w:r>
        <w:rPr>
          <w:rFonts w:ascii="Arial" w:hAnsi="Arial" w:eastAsia="Arial" w:cs="Arial"/>
          <w:b/>
          <w:i w:val="0"/>
          <w:color w:val="000000"/>
          <w:sz w:val="22"/>
        </w:rPr>
        <w:t>Omzet rata-rata per bulan dalam 6-12 bulan terakhir</w:t>
      </w:r>
    </w:p>
    <w:p w14:paraId="172220C2">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6B47C145">
      <w:pPr>
        <w:pStyle w:val="29"/>
        <w:keepNext/>
        <w:spacing w:after="60"/>
      </w:pPr>
      <w:r>
        <w:rPr>
          <w:rFonts w:ascii="Arial" w:hAnsi="Arial" w:eastAsia="Arial" w:cs="Arial"/>
          <w:b/>
          <w:i w:val="0"/>
          <w:color w:val="000000"/>
          <w:sz w:val="22"/>
        </w:rPr>
        <w:t>Jumlah order rata-rata per bulan</w:t>
      </w:r>
    </w:p>
    <w:p w14:paraId="4138F84A">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1DB7B24A">
      <w:pPr>
        <w:pStyle w:val="29"/>
        <w:keepNext/>
        <w:spacing w:after="60"/>
      </w:pPr>
      <w:r>
        <w:rPr>
          <w:rFonts w:ascii="Arial" w:hAnsi="Arial" w:eastAsia="Arial" w:cs="Arial"/>
          <w:b/>
          <w:i w:val="0"/>
          <w:color w:val="000000"/>
          <w:sz w:val="22"/>
        </w:rPr>
        <w:t>Nilai order rata-rata keseluruhan</w:t>
      </w:r>
    </w:p>
    <w:p w14:paraId="59B6787C">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705C0403">
      <w:pPr>
        <w:pStyle w:val="29"/>
        <w:keepNext/>
        <w:spacing w:after="60"/>
      </w:pPr>
      <w:r>
        <w:rPr>
          <w:rFonts w:ascii="Arial" w:hAnsi="Arial" w:eastAsia="Arial" w:cs="Arial"/>
          <w:b/>
          <w:i w:val="0"/>
          <w:color w:val="000000"/>
          <w:sz w:val="22"/>
        </w:rPr>
        <w:t>Nilai order rata-rata satuan</w:t>
      </w:r>
    </w:p>
    <w:p w14:paraId="6EACDB99">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7D827273">
      <w:pPr>
        <w:pStyle w:val="29"/>
        <w:keepNext/>
        <w:spacing w:after="60"/>
      </w:pPr>
      <w:r>
        <w:rPr>
          <w:rFonts w:ascii="Arial" w:hAnsi="Arial" w:eastAsia="Arial" w:cs="Arial"/>
          <w:b/>
          <w:i w:val="0"/>
          <w:color w:val="000000"/>
          <w:sz w:val="22"/>
        </w:rPr>
        <w:t>Nilai order rata-rata grosir</w:t>
      </w:r>
    </w:p>
    <w:p w14:paraId="28300A4D">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6AC34BEA">
      <w:pPr>
        <w:pStyle w:val="29"/>
        <w:keepNext/>
        <w:spacing w:after="60"/>
      </w:pPr>
      <w:r>
        <w:rPr>
          <w:rFonts w:ascii="Arial" w:hAnsi="Arial" w:eastAsia="Arial" w:cs="Arial"/>
          <w:b/>
          <w:i w:val="0"/>
          <w:color w:val="000000"/>
          <w:sz w:val="22"/>
        </w:rPr>
        <w:t>Perkiraan komposisi omzet satuan vs grosir</w:t>
      </w:r>
    </w:p>
    <w:p w14:paraId="715FE203">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5549F80D">
      <w:pPr>
        <w:pStyle w:val="29"/>
        <w:keepNext/>
        <w:spacing w:after="80"/>
      </w:pPr>
      <w:r>
        <w:rPr>
          <w:rFonts w:ascii="Arial" w:hAnsi="Arial" w:eastAsia="Arial" w:cs="Arial"/>
          <w:b/>
          <w:i w:val="0"/>
          <w:color w:val="000000"/>
          <w:sz w:val="22"/>
        </w:rPr>
        <w:t>Perkiraan gross margin produk utama</w:t>
      </w:r>
      <w:r>
        <w:rPr>
          <w:rFonts w:ascii="Arial" w:hAnsi="Arial" w:eastAsia="Arial" w:cs="Arial"/>
          <w:b w:val="0"/>
          <w:i/>
          <w:color w:val="555555"/>
          <w:sz w:val="19"/>
        </w:rPr>
        <w:t xml:space="preserve"> (boleh pilih lebih dari satu)</w:t>
      </w:r>
    </w:p>
    <w:p w14:paraId="4E79884B">
      <w:pPr>
        <w:spacing w:after="60"/>
        <w:ind w:left="547"/>
      </w:pPr>
      <w:r>
        <w:rPr>
          <w:rFonts w:ascii="Arial" w:hAnsi="Arial" w:eastAsia="Arial" w:cs="Arial"/>
          <w:b w:val="0"/>
          <w:i w:val="0"/>
          <w:color w:val="000000"/>
          <w:sz w:val="21"/>
        </w:rPr>
        <w:t>☐ Di bawah 15%</w:t>
      </w:r>
    </w:p>
    <w:p w14:paraId="17E01571">
      <w:pPr>
        <w:spacing w:after="60"/>
        <w:ind w:left="547"/>
      </w:pPr>
      <w:r>
        <w:rPr>
          <w:rFonts w:ascii="Arial" w:hAnsi="Arial" w:eastAsia="Arial" w:cs="Arial"/>
          <w:b w:val="0"/>
          <w:i w:val="0"/>
          <w:color w:val="000000"/>
          <w:sz w:val="21"/>
        </w:rPr>
        <w:t>☐ 15-24%</w:t>
      </w:r>
    </w:p>
    <w:p w14:paraId="2A63C4A8">
      <w:pPr>
        <w:spacing w:after="60"/>
        <w:ind w:left="547"/>
      </w:pPr>
      <w:r>
        <w:rPr>
          <w:rFonts w:ascii="Arial" w:hAnsi="Arial" w:eastAsia="Arial" w:cs="Arial"/>
          <w:b w:val="0"/>
          <w:i w:val="0"/>
          <w:color w:val="000000"/>
          <w:sz w:val="21"/>
        </w:rPr>
        <w:t>☐ 25-34%</w:t>
      </w:r>
    </w:p>
    <w:p w14:paraId="15220652">
      <w:pPr>
        <w:spacing w:after="60"/>
        <w:ind w:left="547"/>
      </w:pPr>
      <w:r>
        <w:rPr>
          <w:rFonts w:ascii="Arial" w:hAnsi="Arial" w:eastAsia="Arial" w:cs="Arial"/>
          <w:b w:val="0"/>
          <w:i w:val="0"/>
          <w:color w:val="000000"/>
          <w:sz w:val="21"/>
        </w:rPr>
        <w:t>☐ 35-49%</w:t>
      </w:r>
    </w:p>
    <w:p w14:paraId="4B6A5E60">
      <w:pPr>
        <w:spacing w:after="60"/>
        <w:ind w:left="547"/>
      </w:pPr>
      <w:r>
        <w:rPr>
          <w:rFonts w:ascii="Arial" w:hAnsi="Arial" w:eastAsia="Arial" w:cs="Arial"/>
          <w:b w:val="0"/>
          <w:i w:val="0"/>
          <w:color w:val="000000"/>
          <w:sz w:val="21"/>
        </w:rPr>
        <w:t>☐ 50% atau lebih</w:t>
      </w:r>
    </w:p>
    <w:p w14:paraId="63BD2B09">
      <w:pPr>
        <w:spacing w:after="60"/>
        <w:ind w:left="547"/>
      </w:pPr>
      <w:r>
        <w:rPr>
          <w:rFonts w:ascii="Arial" w:hAnsi="Arial" w:eastAsia="Arial" w:cs="Arial"/>
          <w:b w:val="0"/>
          <w:i w:val="0"/>
          <w:color w:val="000000"/>
          <w:sz w:val="21"/>
        </w:rPr>
        <w:t>☐ Berbeda per produk</w:t>
      </w:r>
    </w:p>
    <w:p w14:paraId="4527E0DC">
      <w:pPr>
        <w:pStyle w:val="29"/>
        <w:keepNext/>
        <w:spacing w:after="60"/>
      </w:pPr>
      <w:r>
        <w:rPr>
          <w:rFonts w:ascii="Arial" w:hAnsi="Arial" w:eastAsia="Arial" w:cs="Arial"/>
          <w:b/>
          <w:i w:val="0"/>
          <w:color w:val="000000"/>
          <w:sz w:val="22"/>
        </w:rPr>
        <w:t>Biaya mendapatkan satu customer yang masih dianggap sehat</w:t>
      </w:r>
    </w:p>
    <w:p w14:paraId="63E2CEBD">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34751DE6">
      <w:pPr>
        <w:pStyle w:val="29"/>
        <w:keepNext/>
        <w:spacing w:after="60"/>
      </w:pPr>
      <w:r>
        <w:rPr>
          <w:rFonts w:ascii="Arial" w:hAnsi="Arial" w:eastAsia="Arial" w:cs="Arial"/>
          <w:b/>
          <w:i w:val="0"/>
          <w:color w:val="000000"/>
          <w:sz w:val="22"/>
        </w:rPr>
        <w:t>Target omzet dan jumlah order 3 bulan ke depan</w:t>
      </w:r>
    </w:p>
    <w:p w14:paraId="46073D6C">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[Klik lalu tulis jawaban di sini]</w:t>
      </w:r>
    </w:p>
    <w:p w14:paraId="54B7D099">
      <w:pPr>
        <w:pStyle w:val="2"/>
        <w:pageBreakBefore/>
      </w:pPr>
      <w:r>
        <w:t>4. Offer dan Alasan Memilih Orplyn</w:t>
      </w:r>
    </w:p>
    <w:p w14:paraId="1ECCFB51">
      <w:pPr>
        <w:pStyle w:val="29"/>
        <w:keepNext/>
        <w:spacing w:after="60"/>
      </w:pPr>
      <w:r>
        <w:rPr>
          <w:rFonts w:ascii="Arial" w:hAnsi="Arial" w:eastAsia="Arial" w:cs="Arial"/>
          <w:b/>
          <w:i w:val="0"/>
          <w:color w:val="000000"/>
          <w:sz w:val="22"/>
        </w:rPr>
        <w:t>Kenapa pelanggan biasanya memilih Orplyn dibanding vendor lain?</w:t>
      </w:r>
    </w:p>
    <w:p w14:paraId="2983D956">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harga kompetitif bisa melayani pesanan satuan maupun banyak, serta tersedia pilihan kaos polos dan sablon custom</w:t>
      </w:r>
      <w:r>
        <w:rPr>
          <w:rFonts w:ascii="Arial" w:hAnsi="Arial" w:eastAsia="Arial" w:cs="Arial"/>
          <w:b w:val="0"/>
          <w:i/>
          <w:color w:val="555555"/>
          <w:sz w:val="21"/>
        </w:rPr>
        <w:t>]</w:t>
      </w:r>
      <w:r>
        <w:br w:type="textWrapping"/>
      </w:r>
      <w:r>
        <w:br w:type="textWrapping"/>
      </w:r>
    </w:p>
    <w:p w14:paraId="33C83370">
      <w:pPr>
        <w:pStyle w:val="29"/>
        <w:keepNext/>
        <w:spacing w:after="60"/>
      </w:pPr>
      <w:r>
        <w:rPr>
          <w:rFonts w:ascii="Arial" w:hAnsi="Arial" w:eastAsia="Arial" w:cs="Arial"/>
          <w:b/>
          <w:i w:val="0"/>
          <w:color w:val="000000"/>
          <w:sz w:val="22"/>
        </w:rPr>
        <w:t>Kelebihan apa yang benar-benar bisa dibuktikan?</w:t>
      </w:r>
    </w:p>
    <w:p w14:paraId="7AB65DCD">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ascii="Arial" w:hAnsi="Arial" w:eastAsia="Arial"/>
          <w:b w:val="0"/>
          <w:i/>
          <w:color w:val="555555"/>
          <w:sz w:val="21"/>
        </w:rPr>
        <w:t>Menyediakan kebutuhan produksi yang lengkap, mulai dari berbagai jenis bahan kaos (24s 20s, 30s), polo, kemeja, hingga beberapa jenis jaket, serta tersedia sablon manual dan digital. Kami juga dapat menyesuaikan produksi dengan kebutuhan dan budget pelanggan. Pemilihan bahan dan sampel dapat dikonsultasikan serta disesuaikan beberapa kali hingga mendapatkan hasil yang sesuai dengan keinginan pelanggan sebelum produksi.</w:t>
      </w:r>
      <w:r>
        <w:rPr>
          <w:rFonts w:ascii="Arial" w:hAnsi="Arial" w:eastAsia="Arial" w:cs="Arial"/>
          <w:b w:val="0"/>
          <w:i/>
          <w:color w:val="555555"/>
          <w:sz w:val="21"/>
        </w:rPr>
        <w:t>]</w:t>
      </w:r>
      <w:r>
        <w:br w:type="textWrapping"/>
      </w:r>
      <w:r>
        <w:br w:type="textWrapping"/>
      </w:r>
    </w:p>
    <w:p w14:paraId="50C2A095">
      <w:pPr>
        <w:pStyle w:val="29"/>
        <w:keepNext/>
        <w:spacing w:after="60"/>
      </w:pPr>
      <w:r>
        <w:rPr>
          <w:rFonts w:ascii="Arial" w:hAnsi="Arial" w:eastAsia="Arial" w:cs="Arial"/>
          <w:b/>
          <w:i w:val="0"/>
          <w:color w:val="000000"/>
          <w:sz w:val="22"/>
        </w:rPr>
        <w:t>Paket yang sudah sering terjual</w:t>
      </w:r>
      <w:r>
        <w:rPr>
          <w:rFonts w:ascii="Arial" w:hAnsi="Arial" w:eastAsia="Arial" w:cs="Arial"/>
          <w:b w:val="0"/>
          <w:i/>
          <w:color w:val="555555"/>
          <w:sz w:val="19"/>
        </w:rPr>
        <w:br w:type="textWrapping"/>
      </w:r>
      <w:r>
        <w:rPr>
          <w:rFonts w:ascii="Arial" w:hAnsi="Arial" w:eastAsia="Arial" w:cs="Arial"/>
          <w:b w:val="0"/>
          <w:i/>
          <w:color w:val="555555"/>
          <w:sz w:val="19"/>
        </w:rPr>
        <w:t>Contoh: kaos + sablon + packing.</w:t>
      </w:r>
    </w:p>
    <w:p w14:paraId="44AEA8CB">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kaos polos, kaos custom, sablon</w:t>
      </w:r>
      <w:r>
        <w:rPr>
          <w:rFonts w:ascii="Arial" w:hAnsi="Arial" w:eastAsia="Arial" w:cs="Arial"/>
          <w:b w:val="0"/>
          <w:i/>
          <w:color w:val="555555"/>
          <w:sz w:val="21"/>
        </w:rPr>
        <w:t>]</w:t>
      </w:r>
      <w:r>
        <w:br w:type="textWrapping"/>
      </w:r>
    </w:p>
    <w:p w14:paraId="38DE2E0F">
      <w:pPr>
        <w:pStyle w:val="29"/>
        <w:keepNext/>
        <w:spacing w:after="60"/>
      </w:pPr>
      <w:r>
        <w:rPr>
          <w:rFonts w:ascii="Arial" w:hAnsi="Arial" w:eastAsia="Arial" w:cs="Arial"/>
          <w:b/>
          <w:i w:val="0"/>
          <w:color w:val="000000"/>
          <w:sz w:val="22"/>
        </w:rPr>
        <w:t>Paket baru yang ingin diuji untuk pesanan satuan</w:t>
      </w:r>
    </w:p>
    <w:p w14:paraId="6D183F94">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kaos +sablon dtf</w:t>
      </w:r>
      <w:r>
        <w:rPr>
          <w:rFonts w:ascii="Arial" w:hAnsi="Arial" w:eastAsia="Arial" w:cs="Arial"/>
          <w:b w:val="0"/>
          <w:i/>
          <w:color w:val="555555"/>
          <w:sz w:val="21"/>
        </w:rPr>
        <w:t>]</w:t>
      </w:r>
      <w:r>
        <w:br w:type="textWrapping"/>
      </w:r>
    </w:p>
    <w:p w14:paraId="6B5EA815">
      <w:pPr>
        <w:pStyle w:val="29"/>
        <w:keepNext/>
        <w:spacing w:after="60"/>
      </w:pPr>
      <w:r>
        <w:rPr>
          <w:rFonts w:ascii="Arial" w:hAnsi="Arial" w:eastAsia="Arial" w:cs="Arial"/>
          <w:b/>
          <w:i w:val="0"/>
          <w:color w:val="000000"/>
          <w:sz w:val="22"/>
        </w:rPr>
        <w:t>Paket baru yang ingin diuji untuk grosir/produksi</w:t>
      </w:r>
    </w:p>
    <w:p w14:paraId="63B1F83A">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kaos polos, kaos custom, tas custom</w:t>
      </w:r>
      <w:r>
        <w:rPr>
          <w:rFonts w:ascii="Arial" w:hAnsi="Arial" w:eastAsia="Arial" w:cs="Arial"/>
          <w:b w:val="0"/>
          <w:i/>
          <w:color w:val="555555"/>
          <w:sz w:val="21"/>
        </w:rPr>
        <w:t>]</w:t>
      </w:r>
      <w:r>
        <w:br w:type="textWrapping"/>
      </w:r>
    </w:p>
    <w:p w14:paraId="0F7204F4">
      <w:pPr>
        <w:pStyle w:val="29"/>
        <w:keepNext/>
        <w:spacing w:after="60"/>
      </w:pPr>
      <w:r>
        <w:rPr>
          <w:rFonts w:ascii="Arial" w:hAnsi="Arial" w:eastAsia="Arial" w:cs="Arial"/>
          <w:b/>
          <w:i w:val="0"/>
          <w:color w:val="000000"/>
          <w:sz w:val="22"/>
        </w:rPr>
        <w:t>Benefit yang tersedia</w:t>
      </w:r>
      <w:r>
        <w:rPr>
          <w:rFonts w:ascii="Arial" w:hAnsi="Arial" w:eastAsia="Arial" w:cs="Arial"/>
          <w:b w:val="0"/>
          <w:i/>
          <w:color w:val="555555"/>
          <w:sz w:val="19"/>
        </w:rPr>
        <w:br w:type="textWrapping"/>
      </w:r>
      <w:r>
        <w:rPr>
          <w:rFonts w:ascii="Arial" w:hAnsi="Arial" w:eastAsia="Arial" w:cs="Arial"/>
          <w:b w:val="0"/>
          <w:i/>
          <w:color w:val="555555"/>
          <w:sz w:val="19"/>
        </w:rPr>
        <w:t>Contoh: konsultasi desain, sample, packing, atau pengiriman.</w:t>
      </w:r>
    </w:p>
    <w:p w14:paraId="2DEE2434">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konsultasi pemilihan bahan dan jenis sablon, preview desain sblum produksi , pengiriman ke seluruh indonesia</w:t>
      </w:r>
      <w:r>
        <w:rPr>
          <w:rFonts w:ascii="Arial" w:hAnsi="Arial" w:eastAsia="Arial" w:cs="Arial"/>
          <w:b w:val="0"/>
          <w:i/>
          <w:color w:val="555555"/>
          <w:sz w:val="21"/>
        </w:rPr>
        <w:t>]</w:t>
      </w:r>
      <w:r>
        <w:br w:type="textWrapping"/>
      </w:r>
    </w:p>
    <w:p w14:paraId="08F72CD7">
      <w:pPr>
        <w:pStyle w:val="29"/>
        <w:keepNext/>
        <w:spacing w:after="60"/>
      </w:pPr>
      <w:r>
        <w:rPr>
          <w:rFonts w:ascii="Arial" w:hAnsi="Arial" w:eastAsia="Arial" w:cs="Arial"/>
          <w:b/>
          <w:i w:val="0"/>
          <w:color w:val="000000"/>
          <w:sz w:val="22"/>
        </w:rPr>
        <w:t>Klaim yang tidak boleh dipakai marketing</w:t>
      </w:r>
    </w:p>
    <w:p w14:paraId="0FF0A67C">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 xml:space="preserve">termurah, kualitas no1 di indonesia </w:t>
      </w:r>
      <w:r>
        <w:rPr>
          <w:rFonts w:ascii="Arial" w:hAnsi="Arial" w:eastAsia="Arial" w:cs="Arial"/>
          <w:b w:val="0"/>
          <w:i/>
          <w:color w:val="555555"/>
          <w:sz w:val="21"/>
        </w:rPr>
        <w:t>]</w:t>
      </w:r>
      <w:r>
        <w:br w:type="textWrapping"/>
      </w:r>
    </w:p>
    <w:p w14:paraId="7748C550">
      <w:pPr>
        <w:pStyle w:val="29"/>
        <w:keepNext/>
        <w:spacing w:after="60"/>
      </w:pPr>
      <w:r>
        <w:rPr>
          <w:rFonts w:ascii="Arial" w:hAnsi="Arial" w:eastAsia="Arial" w:cs="Arial"/>
          <w:b/>
          <w:i w:val="0"/>
          <w:color w:val="000000"/>
          <w:sz w:val="22"/>
        </w:rPr>
        <w:t>Garansi atau kebijakan QC yang boleh disebut publik</w:t>
      </w:r>
    </w:p>
    <w:p w14:paraId="74A6945D">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jika terdapat kesalahan produksi dari pihat orplyn produk akan di perbaiki atau di buat ulang sesuai ketentuan</w:t>
      </w:r>
      <w:r>
        <w:rPr>
          <w:rFonts w:ascii="Arial" w:hAnsi="Arial" w:eastAsia="Arial" w:cs="Arial"/>
          <w:b w:val="0"/>
          <w:i/>
          <w:color w:val="555555"/>
          <w:sz w:val="21"/>
        </w:rPr>
        <w:t>]</w:t>
      </w:r>
      <w:r>
        <w:br w:type="textWrapping"/>
      </w:r>
    </w:p>
    <w:p w14:paraId="4DCD7599">
      <w:pPr>
        <w:pStyle w:val="2"/>
      </w:pPr>
      <w:r>
        <w:t>5. Proof dan Izin Publikasi</w:t>
      </w:r>
    </w:p>
    <w:p w14:paraId="6884EE9F">
      <w:pPr>
        <w:pStyle w:val="29"/>
        <w:keepNext/>
        <w:spacing w:after="60"/>
      </w:pPr>
      <w:r>
        <w:rPr>
          <w:rFonts w:ascii="Arial" w:hAnsi="Arial" w:eastAsia="Arial" w:cs="Arial"/>
          <w:b/>
          <w:i w:val="0"/>
          <w:color w:val="000000"/>
          <w:sz w:val="22"/>
        </w:rPr>
        <w:t>Review Google yang boleh dipakai</w:t>
      </w:r>
    </w:p>
    <w:p w14:paraId="549C37E9">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review positif dari pelanggan yang sudah pernah menggunakan produk atau jasa orplyn</w:t>
      </w:r>
      <w:r>
        <w:rPr>
          <w:rFonts w:ascii="Arial" w:hAnsi="Arial" w:eastAsia="Arial" w:cs="Arial"/>
          <w:b w:val="0"/>
          <w:i/>
          <w:color w:val="555555"/>
          <w:sz w:val="21"/>
        </w:rPr>
        <w:t>]</w:t>
      </w:r>
    </w:p>
    <w:p w14:paraId="586B3319">
      <w:pPr>
        <w:pStyle w:val="29"/>
        <w:keepNext/>
        <w:spacing w:after="60"/>
      </w:pPr>
      <w:r>
        <w:rPr>
          <w:rFonts w:ascii="Arial" w:hAnsi="Arial" w:eastAsia="Arial" w:cs="Arial"/>
          <w:b/>
          <w:i w:val="0"/>
          <w:color w:val="000000"/>
          <w:sz w:val="22"/>
        </w:rPr>
        <w:t>Testimoni chat yang boleh dipakai setelah disensor</w:t>
      </w:r>
    </w:p>
    <w:p w14:paraId="6A853BF8">
      <w:pPr>
        <w:pBdr>
          <w:bottom w:val="single" w:color="DADCE0" w:sz="4" w:space="1"/>
        </w:pBdr>
        <w:shd w:val="clear" w:fill="F8F9FA"/>
        <w:spacing w:before="20" w:after="160" w:line="276" w:lineRule="auto"/>
        <w:ind w:right="173"/>
      </w:pPr>
      <w:r>
        <w:rPr>
          <w:rFonts w:hint="default" w:cs="Arial"/>
          <w:b w:val="0"/>
          <w:i/>
          <w:color w:val="555555"/>
          <w:sz w:val="20"/>
          <w:szCs w:val="21"/>
          <w:lang w:val="en-US"/>
        </w:rPr>
        <w:t>[ testimoni positif dari pelanggan melalui watshap atau marketplace dengan nama nomor tlp dan data pribadi di sensor</w:t>
      </w:r>
      <w:r>
        <w:rPr>
          <w:rFonts w:ascii="Arial" w:hAnsi="Arial" w:eastAsia="Arial" w:cs="Arial"/>
          <w:b w:val="0"/>
          <w:i/>
          <w:color w:val="555555"/>
          <w:sz w:val="21"/>
        </w:rPr>
        <w:t>]</w:t>
      </w:r>
    </w:p>
    <w:p w14:paraId="604FCB62">
      <w:pPr>
        <w:pStyle w:val="29"/>
        <w:keepNext/>
        <w:spacing w:after="60"/>
      </w:pPr>
      <w:r>
        <w:rPr>
          <w:rFonts w:ascii="Arial" w:hAnsi="Arial" w:eastAsia="Arial" w:cs="Arial"/>
          <w:b/>
          <w:i w:val="0"/>
          <w:color w:val="000000"/>
          <w:sz w:val="22"/>
        </w:rPr>
        <w:t>Nama atau logo customer yang boleh disebut</w:t>
      </w:r>
    </w:p>
    <w:p w14:paraId="718CC38C">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hanya customer yang sudah memberikan izin untuk di publikasikan</w:t>
      </w:r>
      <w:r>
        <w:rPr>
          <w:rFonts w:ascii="Arial" w:hAnsi="Arial" w:eastAsia="Arial" w:cs="Arial"/>
          <w:b w:val="0"/>
          <w:i/>
          <w:color w:val="555555"/>
          <w:sz w:val="21"/>
        </w:rPr>
        <w:t>]</w:t>
      </w:r>
    </w:p>
    <w:p w14:paraId="33C7E021">
      <w:pPr>
        <w:pStyle w:val="29"/>
        <w:keepNext/>
        <w:spacing w:after="60"/>
      </w:pPr>
      <w:r>
        <w:rPr>
          <w:rFonts w:ascii="Arial" w:hAnsi="Arial" w:eastAsia="Arial" w:cs="Arial"/>
          <w:b/>
          <w:i w:val="0"/>
          <w:color w:val="000000"/>
          <w:sz w:val="22"/>
        </w:rPr>
        <w:t>Order besar atau repeat order yang bisa dijadikan case study</w:t>
      </w:r>
    </w:p>
    <w:p w14:paraId="0C64DED9">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jika dengan izin customer</w:t>
      </w:r>
      <w:r>
        <w:rPr>
          <w:rFonts w:ascii="Arial" w:hAnsi="Arial" w:eastAsia="Arial" w:cs="Arial"/>
          <w:b w:val="0"/>
          <w:i/>
          <w:color w:val="555555"/>
          <w:sz w:val="21"/>
        </w:rPr>
        <w:t>]</w:t>
      </w:r>
      <w:r>
        <w:br w:type="textWrapping"/>
      </w:r>
    </w:p>
    <w:p w14:paraId="361BA956">
      <w:pPr>
        <w:pStyle w:val="29"/>
        <w:keepNext/>
        <w:spacing w:after="80"/>
      </w:pPr>
      <w:r>
        <w:rPr>
          <w:rFonts w:ascii="Arial" w:hAnsi="Arial" w:eastAsia="Arial" w:cs="Arial"/>
          <w:b/>
          <w:i w:val="0"/>
          <w:color w:val="000000"/>
          <w:sz w:val="22"/>
        </w:rPr>
        <w:t>Material yang boleh dipublikasikan</w:t>
      </w:r>
      <w:r>
        <w:rPr>
          <w:rFonts w:ascii="Arial" w:hAnsi="Arial" w:eastAsia="Arial" w:cs="Arial"/>
          <w:b w:val="0"/>
          <w:i/>
          <w:color w:val="555555"/>
          <w:sz w:val="19"/>
        </w:rPr>
        <w:t xml:space="preserve"> (boleh pilih lebih dari satu)</w:t>
      </w:r>
    </w:p>
    <w:p w14:paraId="3C638568">
      <w:pPr>
        <w:spacing w:after="60"/>
        <w:ind w:left="547"/>
        <w:rPr>
          <w:color w:val="0000FF"/>
        </w:rPr>
      </w:pPr>
      <w:r>
        <w:rPr>
          <w:rFonts w:ascii="Arial" w:hAnsi="Arial" w:eastAsia="Arial" w:cs="Arial"/>
          <w:b w:val="0"/>
          <w:i w:val="0"/>
          <w:color w:val="0000FF"/>
          <w:sz w:val="21"/>
        </w:rPr>
        <w:t>☐ Foto workshop</w:t>
      </w:r>
    </w:p>
    <w:p w14:paraId="57A9F5B2">
      <w:pPr>
        <w:spacing w:after="60"/>
        <w:ind w:left="547"/>
        <w:rPr>
          <w:color w:val="0000FF"/>
        </w:rPr>
      </w:pPr>
      <w:r>
        <w:rPr>
          <w:rFonts w:ascii="Arial" w:hAnsi="Arial" w:eastAsia="Arial" w:cs="Arial"/>
          <w:b w:val="0"/>
          <w:i w:val="0"/>
          <w:color w:val="0000FF"/>
          <w:sz w:val="21"/>
        </w:rPr>
        <w:t>☐ Foto tim</w:t>
      </w:r>
    </w:p>
    <w:p w14:paraId="0A430AED">
      <w:pPr>
        <w:spacing w:after="60"/>
        <w:ind w:left="547"/>
        <w:rPr>
          <w:color w:val="0000FF"/>
        </w:rPr>
      </w:pPr>
      <w:r>
        <w:rPr>
          <w:rFonts w:ascii="Arial" w:hAnsi="Arial" w:eastAsia="Arial" w:cs="Arial"/>
          <w:b w:val="0"/>
          <w:i w:val="0"/>
          <w:color w:val="0000FF"/>
          <w:sz w:val="21"/>
        </w:rPr>
        <w:t>☐ Proses produksi</w:t>
      </w:r>
    </w:p>
    <w:p w14:paraId="1BCCBCFC">
      <w:pPr>
        <w:spacing w:after="60"/>
        <w:ind w:left="547"/>
        <w:rPr>
          <w:color w:val="0000FF"/>
        </w:rPr>
      </w:pPr>
      <w:r>
        <w:rPr>
          <w:rFonts w:ascii="Arial" w:hAnsi="Arial" w:eastAsia="Arial" w:cs="Arial"/>
          <w:b w:val="0"/>
          <w:i w:val="0"/>
          <w:color w:val="0000FF"/>
          <w:sz w:val="21"/>
        </w:rPr>
        <w:t>☐ Packing</w:t>
      </w:r>
    </w:p>
    <w:p w14:paraId="69B3CD20">
      <w:pPr>
        <w:spacing w:after="60"/>
        <w:ind w:left="547"/>
        <w:rPr>
          <w:color w:val="0000FF"/>
        </w:rPr>
      </w:pPr>
      <w:r>
        <w:rPr>
          <w:rFonts w:ascii="Arial" w:hAnsi="Arial" w:eastAsia="Arial" w:cs="Arial"/>
          <w:b w:val="0"/>
          <w:i w:val="0"/>
          <w:color w:val="0000FF"/>
          <w:sz w:val="21"/>
        </w:rPr>
        <w:t>☐ Hasil jadi</w:t>
      </w:r>
    </w:p>
    <w:p w14:paraId="38C3A9E4">
      <w:pPr>
        <w:spacing w:after="60"/>
        <w:ind w:left="547"/>
      </w:pPr>
      <w:r>
        <w:rPr>
          <w:rFonts w:ascii="Arial" w:hAnsi="Arial" w:eastAsia="Arial" w:cs="Arial"/>
          <w:b w:val="0"/>
          <w:i w:val="0"/>
          <w:color w:val="000000"/>
          <w:sz w:val="21"/>
        </w:rPr>
        <w:t>☐ Tidak ada sebelum persetujuan</w:t>
      </w:r>
    </w:p>
    <w:p w14:paraId="6911236B">
      <w:pPr>
        <w:pStyle w:val="29"/>
        <w:keepNext/>
        <w:spacing w:after="80"/>
      </w:pPr>
      <w:r>
        <w:rPr>
          <w:rFonts w:ascii="Arial" w:hAnsi="Arial" w:eastAsia="Arial" w:cs="Arial"/>
          <w:b/>
          <w:i w:val="0"/>
          <w:color w:val="000000"/>
          <w:sz w:val="22"/>
        </w:rPr>
        <w:t>Owner bersedia tampil dalam video</w:t>
      </w:r>
    </w:p>
    <w:p w14:paraId="3190C838">
      <w:pPr>
        <w:spacing w:after="60"/>
        <w:ind w:left="547"/>
      </w:pPr>
      <w:r>
        <w:rPr>
          <w:rFonts w:ascii="Arial" w:hAnsi="Arial" w:eastAsia="Arial" w:cs="Arial"/>
          <w:b w:val="0"/>
          <w:i w:val="0"/>
          <w:color w:val="0000FF"/>
          <w:sz w:val="21"/>
        </w:rPr>
        <w:t>☐ Ya</w:t>
      </w:r>
    </w:p>
    <w:p w14:paraId="5D54EA8A">
      <w:pPr>
        <w:spacing w:after="60"/>
        <w:ind w:left="547"/>
      </w:pPr>
      <w:r>
        <w:rPr>
          <w:rFonts w:ascii="Arial" w:hAnsi="Arial" w:eastAsia="Arial" w:cs="Arial"/>
          <w:b w:val="0"/>
          <w:i w:val="0"/>
          <w:color w:val="000000"/>
          <w:sz w:val="21"/>
        </w:rPr>
        <w:t>☐ Tidak</w:t>
      </w:r>
    </w:p>
    <w:p w14:paraId="57FCC843">
      <w:pPr>
        <w:spacing w:after="60"/>
        <w:ind w:left="547"/>
      </w:pPr>
      <w:r>
        <w:rPr>
          <w:rFonts w:ascii="Arial" w:hAnsi="Arial" w:eastAsia="Arial" w:cs="Arial"/>
          <w:b w:val="0"/>
          <w:i w:val="0"/>
          <w:color w:val="000000"/>
          <w:sz w:val="21"/>
        </w:rPr>
        <w:t>☐ Sesekali</w:t>
      </w:r>
    </w:p>
    <w:p w14:paraId="5963FAFC">
      <w:pPr>
        <w:pStyle w:val="2"/>
        <w:pageBreakBefore/>
      </w:pPr>
      <w:r>
        <w:t>6. Kompetitor dan Positioning</w:t>
      </w:r>
    </w:p>
    <w:p w14:paraId="130A87BB">
      <w:pPr>
        <w:pStyle w:val="29"/>
        <w:keepNext/>
        <w:spacing w:after="60"/>
      </w:pPr>
      <w:r>
        <w:rPr>
          <w:rFonts w:ascii="Arial" w:hAnsi="Arial" w:eastAsia="Arial" w:cs="Arial"/>
          <w:b/>
          <w:i w:val="0"/>
          <w:color w:val="000000"/>
          <w:sz w:val="22"/>
        </w:rPr>
        <w:t>Tiga sampai lima kompetitor yang sering dibandingkan pelanggan</w:t>
      </w:r>
    </w:p>
    <w:p w14:paraId="6F4A66B7">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belum ada data pasti</w:t>
      </w:r>
      <w:r>
        <w:rPr>
          <w:rFonts w:ascii="Arial" w:hAnsi="Arial" w:eastAsia="Arial" w:cs="Arial"/>
          <w:b w:val="0"/>
          <w:i/>
          <w:color w:val="555555"/>
          <w:sz w:val="21"/>
        </w:rPr>
        <w:t>]</w:t>
      </w:r>
      <w:r>
        <w:br w:type="textWrapping"/>
      </w:r>
      <w:r>
        <w:br w:type="textWrapping"/>
      </w:r>
    </w:p>
    <w:p w14:paraId="7C5577E8">
      <w:pPr>
        <w:pStyle w:val="29"/>
        <w:keepNext/>
        <w:spacing w:after="60"/>
      </w:pPr>
      <w:r>
        <w:rPr>
          <w:rFonts w:ascii="Arial" w:hAnsi="Arial" w:eastAsia="Arial" w:cs="Arial"/>
          <w:b/>
          <w:i w:val="0"/>
          <w:color w:val="000000"/>
          <w:sz w:val="22"/>
        </w:rPr>
        <w:t>Kelebihan kompetitor tersebut</w:t>
      </w:r>
    </w:p>
    <w:p w14:paraId="51A72FF0">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sudah punya medsos yang bagus dan tertata serta sudah punya nama besar</w:t>
      </w:r>
      <w:r>
        <w:rPr>
          <w:rFonts w:ascii="Arial" w:hAnsi="Arial" w:eastAsia="Arial" w:cs="Arial"/>
          <w:b w:val="0"/>
          <w:i/>
          <w:color w:val="555555"/>
          <w:sz w:val="21"/>
        </w:rPr>
        <w:t>]</w:t>
      </w:r>
      <w:r>
        <w:br w:type="textWrapping"/>
      </w:r>
    </w:p>
    <w:p w14:paraId="006A626E">
      <w:pPr>
        <w:pStyle w:val="29"/>
        <w:keepNext/>
        <w:spacing w:after="60"/>
      </w:pPr>
      <w:r>
        <w:rPr>
          <w:rFonts w:ascii="Arial" w:hAnsi="Arial" w:eastAsia="Arial" w:cs="Arial"/>
          <w:b/>
          <w:i w:val="0"/>
          <w:color w:val="000000"/>
          <w:sz w:val="22"/>
        </w:rPr>
        <w:t>Kelemahan mereka menurut pelanggan</w:t>
      </w:r>
    </w:p>
    <w:p w14:paraId="52051F8F">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belum ada data</w:t>
      </w:r>
      <w:r>
        <w:rPr>
          <w:rFonts w:ascii="Arial" w:hAnsi="Arial" w:eastAsia="Arial" w:cs="Arial"/>
          <w:b w:val="0"/>
          <w:i/>
          <w:color w:val="555555"/>
          <w:sz w:val="21"/>
        </w:rPr>
        <w:t>]</w:t>
      </w:r>
      <w:r>
        <w:br w:type="textWrapping"/>
      </w:r>
    </w:p>
    <w:p w14:paraId="1D8A87DF">
      <w:pPr>
        <w:pStyle w:val="29"/>
        <w:keepNext/>
        <w:spacing w:after="60"/>
      </w:pPr>
      <w:r>
        <w:rPr>
          <w:rFonts w:ascii="Arial" w:hAnsi="Arial" w:eastAsia="Arial" w:cs="Arial"/>
          <w:b/>
          <w:i w:val="0"/>
          <w:color w:val="000000"/>
          <w:sz w:val="22"/>
        </w:rPr>
        <w:t>Dalam hal apa Orplyn tidak ingin bersaing?</w:t>
      </w:r>
    </w:p>
    <w:p w14:paraId="2B25CA91">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tidak ingin bersaing hanya dari harga termurah tetapi mengutamakan kualitas pelayanan dan fleksibilitas sesuai kebutuhan pelanggan</w:t>
      </w:r>
      <w:r>
        <w:rPr>
          <w:rFonts w:ascii="Arial" w:hAnsi="Arial" w:eastAsia="Arial" w:cs="Arial"/>
          <w:b w:val="0"/>
          <w:i/>
          <w:color w:val="555555"/>
          <w:sz w:val="21"/>
        </w:rPr>
        <w:t>]</w:t>
      </w:r>
      <w:r>
        <w:br w:type="textWrapping"/>
      </w:r>
    </w:p>
    <w:p w14:paraId="2BE4C2A4">
      <w:pPr>
        <w:pStyle w:val="29"/>
        <w:keepNext/>
        <w:spacing w:after="80"/>
      </w:pPr>
      <w:r>
        <w:rPr>
          <w:rFonts w:ascii="Arial" w:hAnsi="Arial" w:eastAsia="Arial" w:cs="Arial"/>
          <w:b/>
          <w:i w:val="0"/>
          <w:color w:val="000000"/>
          <w:sz w:val="22"/>
        </w:rPr>
        <w:t>Pilih maksimal tiga kesan brand</w:t>
      </w:r>
      <w:r>
        <w:rPr>
          <w:rFonts w:ascii="Arial" w:hAnsi="Arial" w:eastAsia="Arial" w:cs="Arial"/>
          <w:b w:val="0"/>
          <w:i/>
          <w:color w:val="555555"/>
          <w:sz w:val="19"/>
        </w:rPr>
        <w:t xml:space="preserve"> (boleh pilih lebih dari satu)</w:t>
      </w:r>
    </w:p>
    <w:p w14:paraId="0634D31F">
      <w:pPr>
        <w:spacing w:after="60"/>
        <w:ind w:left="547"/>
      </w:pPr>
      <w:r>
        <w:rPr>
          <w:rFonts w:ascii="Arial" w:hAnsi="Arial" w:eastAsia="Arial" w:cs="Arial"/>
          <w:b w:val="0"/>
          <w:i w:val="0"/>
          <w:color w:val="000000"/>
          <w:sz w:val="21"/>
        </w:rPr>
        <w:t>☐ Terjangkau</w:t>
      </w:r>
    </w:p>
    <w:p w14:paraId="1AC89084">
      <w:pPr>
        <w:spacing w:after="60"/>
        <w:ind w:left="547"/>
      </w:pPr>
      <w:r>
        <w:rPr>
          <w:rFonts w:ascii="Arial" w:hAnsi="Arial" w:eastAsia="Arial" w:cs="Arial"/>
          <w:b w:val="0"/>
          <w:i w:val="0"/>
          <w:color w:val="000000"/>
          <w:sz w:val="21"/>
        </w:rPr>
        <w:t>☐ Cepat</w:t>
      </w:r>
    </w:p>
    <w:p w14:paraId="3FC823AB">
      <w:pPr>
        <w:spacing w:after="60"/>
        <w:ind w:left="547"/>
      </w:pPr>
      <w:r>
        <w:rPr>
          <w:rFonts w:ascii="Arial" w:hAnsi="Arial" w:eastAsia="Arial" w:cs="Arial"/>
          <w:b w:val="0"/>
          <w:i w:val="0"/>
          <w:color w:val="000000"/>
          <w:sz w:val="21"/>
        </w:rPr>
        <w:t>☐ Detail/premium</w:t>
      </w:r>
    </w:p>
    <w:p w14:paraId="13C71352">
      <w:pPr>
        <w:spacing w:after="60"/>
        <w:ind w:left="547"/>
        <w:rPr>
          <w:color w:val="0000FF"/>
        </w:rPr>
      </w:pPr>
      <w:r>
        <w:rPr>
          <w:rFonts w:ascii="Arial" w:hAnsi="Arial" w:eastAsia="Arial" w:cs="Arial"/>
          <w:b w:val="0"/>
          <w:i w:val="0"/>
          <w:color w:val="0000FF"/>
          <w:sz w:val="21"/>
        </w:rPr>
        <w:t>☐ Fleksibel</w:t>
      </w:r>
    </w:p>
    <w:p w14:paraId="3A9F7563">
      <w:pPr>
        <w:spacing w:after="60"/>
        <w:ind w:left="547"/>
      </w:pPr>
      <w:r>
        <w:rPr>
          <w:rFonts w:ascii="Arial" w:hAnsi="Arial" w:eastAsia="Arial" w:cs="Arial"/>
          <w:b w:val="0"/>
          <w:i w:val="0"/>
          <w:color w:val="000000"/>
          <w:sz w:val="21"/>
        </w:rPr>
        <w:t>☐ Ahli teknik sablon</w:t>
      </w:r>
    </w:p>
    <w:p w14:paraId="7381D276">
      <w:pPr>
        <w:spacing w:after="60"/>
        <w:ind w:left="547"/>
      </w:pPr>
      <w:r>
        <w:rPr>
          <w:rFonts w:ascii="Arial" w:hAnsi="Arial" w:eastAsia="Arial" w:cs="Arial"/>
          <w:b w:val="0"/>
          <w:i w:val="0"/>
          <w:color w:val="000000"/>
          <w:sz w:val="21"/>
        </w:rPr>
        <w:t>☐ Ramah untuk pemula</w:t>
      </w:r>
    </w:p>
    <w:p w14:paraId="2497B9CD">
      <w:pPr>
        <w:spacing w:after="60"/>
        <w:ind w:left="547"/>
        <w:rPr>
          <w:color w:val="0000FF"/>
        </w:rPr>
      </w:pPr>
      <w:r>
        <w:rPr>
          <w:rFonts w:ascii="Arial" w:hAnsi="Arial" w:eastAsia="Arial" w:cs="Arial"/>
          <w:b w:val="0"/>
          <w:i w:val="0"/>
          <w:color w:val="0000FF"/>
          <w:sz w:val="21"/>
        </w:rPr>
        <w:t>☐ Partner produksi brand</w:t>
      </w:r>
    </w:p>
    <w:p w14:paraId="1A65EBEB">
      <w:pPr>
        <w:spacing w:after="60"/>
        <w:ind w:left="547"/>
      </w:pPr>
      <w:r>
        <w:rPr>
          <w:rFonts w:ascii="Arial" w:hAnsi="Arial" w:eastAsia="Arial" w:cs="Arial"/>
          <w:b w:val="0"/>
          <w:i w:val="0"/>
          <w:color w:val="0000FF"/>
          <w:sz w:val="21"/>
        </w:rPr>
        <w:t>☐ Kuat untuk grosir</w:t>
      </w:r>
    </w:p>
    <w:p w14:paraId="1D941845">
      <w:pPr>
        <w:spacing w:after="60"/>
        <w:ind w:left="547"/>
      </w:pPr>
      <w:r>
        <w:rPr>
          <w:rFonts w:ascii="Arial" w:hAnsi="Arial" w:eastAsia="Arial" w:cs="Arial"/>
          <w:b w:val="0"/>
          <w:i w:val="0"/>
          <w:color w:val="000000"/>
          <w:sz w:val="21"/>
        </w:rPr>
        <w:t>☐ Praktis untuk satuan</w:t>
      </w:r>
    </w:p>
    <w:p w14:paraId="38CB41F2">
      <w:pPr>
        <w:pStyle w:val="29"/>
        <w:keepNext/>
        <w:spacing w:after="80"/>
      </w:pPr>
      <w:r>
        <w:rPr>
          <w:rFonts w:ascii="Arial" w:hAnsi="Arial" w:eastAsia="Arial" w:cs="Arial"/>
          <w:b/>
          <w:i w:val="0"/>
          <w:color w:val="000000"/>
          <w:sz w:val="22"/>
        </w:rPr>
        <w:t>Gaya bahasa brand</w:t>
      </w:r>
    </w:p>
    <w:p w14:paraId="2933453C">
      <w:pPr>
        <w:spacing w:after="60"/>
        <w:ind w:left="547"/>
        <w:rPr>
          <w:color w:val="0000FF"/>
        </w:rPr>
      </w:pPr>
      <w:r>
        <w:rPr>
          <w:rFonts w:ascii="Arial" w:hAnsi="Arial" w:eastAsia="Arial" w:cs="Arial"/>
          <w:b w:val="0"/>
          <w:i w:val="0"/>
          <w:color w:val="0000FF"/>
          <w:sz w:val="21"/>
        </w:rPr>
        <w:t>☐ Santai</w:t>
      </w:r>
    </w:p>
    <w:p w14:paraId="21AB5C87">
      <w:pPr>
        <w:spacing w:after="60"/>
        <w:ind w:left="547"/>
        <w:rPr>
          <w:color w:val="0000FF"/>
        </w:rPr>
      </w:pPr>
      <w:r>
        <w:rPr>
          <w:rFonts w:ascii="Arial" w:hAnsi="Arial" w:eastAsia="Arial" w:cs="Arial"/>
          <w:b w:val="0"/>
          <w:i w:val="0"/>
          <w:color w:val="0000FF"/>
          <w:sz w:val="21"/>
        </w:rPr>
        <w:t>☐ Profesional</w:t>
      </w:r>
    </w:p>
    <w:p w14:paraId="6EDD5E97">
      <w:pPr>
        <w:spacing w:after="60"/>
        <w:ind w:left="547"/>
      </w:pPr>
      <w:r>
        <w:rPr>
          <w:rFonts w:ascii="Arial" w:hAnsi="Arial" w:eastAsia="Arial" w:cs="Arial"/>
          <w:b w:val="0"/>
          <w:i w:val="0"/>
          <w:color w:val="000000"/>
          <w:sz w:val="21"/>
        </w:rPr>
        <w:t>☐ Streetwear</w:t>
      </w:r>
    </w:p>
    <w:p w14:paraId="27ADF427">
      <w:pPr>
        <w:spacing w:after="60"/>
        <w:ind w:left="547"/>
      </w:pPr>
      <w:r>
        <w:rPr>
          <w:rFonts w:ascii="Arial" w:hAnsi="Arial" w:eastAsia="Arial" w:cs="Arial"/>
          <w:b w:val="0"/>
          <w:i w:val="0"/>
          <w:color w:val="000000"/>
          <w:sz w:val="21"/>
        </w:rPr>
        <w:t>☐ Teknis</w:t>
      </w:r>
    </w:p>
    <w:p w14:paraId="1883B018">
      <w:pPr>
        <w:spacing w:after="60"/>
        <w:ind w:left="547"/>
      </w:pPr>
      <w:r>
        <w:rPr>
          <w:rFonts w:ascii="Arial" w:hAnsi="Arial" w:eastAsia="Arial" w:cs="Arial"/>
          <w:b w:val="0"/>
          <w:i w:val="0"/>
          <w:color w:val="000000"/>
          <w:sz w:val="21"/>
        </w:rPr>
        <w:t>☐ Campuran</w:t>
      </w:r>
    </w:p>
    <w:p w14:paraId="282FDC09">
      <w:pPr>
        <w:pStyle w:val="2"/>
      </w:pPr>
      <w:r>
        <w:t>7. Akun dan Measurement</w:t>
      </w:r>
    </w:p>
    <w:tbl>
      <w:tblPr>
        <w:tblStyle w:val="12"/>
        <w:tblW w:w="9360" w:type="dxa"/>
        <w:tblInd w:w="0" w:type="dxa"/>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Layout w:type="fixed"/>
        <w:tblCellMar>
          <w:top w:w="0" w:type="dxa"/>
          <w:left w:w="108" w:type="dxa"/>
          <w:bottom w:w="0" w:type="dxa"/>
          <w:right w:w="108" w:type="dxa"/>
        </w:tblCellMar>
      </w:tblPr>
      <w:tblGrid>
        <w:gridCol w:w="3168"/>
        <w:gridCol w:w="1008"/>
        <w:gridCol w:w="3168"/>
        <w:gridCol w:w="2016"/>
      </w:tblGrid>
      <w:tr w14:paraId="5DDB8253">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blHeader/>
        </w:trPr>
        <w:tc>
          <w:tcPr>
            <w:tcW w:w="3168" w:type="dxa"/>
            <w:shd w:val="clear" w:color="auto" w:fill="F1F3F4"/>
            <w:tcMar>
              <w:top w:w="80" w:type="dxa"/>
              <w:left w:w="120" w:type="dxa"/>
              <w:bottom w:w="80" w:type="dxa"/>
              <w:right w:w="120" w:type="dxa"/>
            </w:tcMar>
            <w:vAlign w:val="center"/>
          </w:tcPr>
          <w:p w14:paraId="1A71A64D">
            <w:pPr>
              <w:spacing w:after="0"/>
            </w:pPr>
            <w:r>
              <w:rPr>
                <w:rFonts w:ascii="Arial" w:hAnsi="Arial" w:eastAsia="Arial" w:cs="Arial"/>
                <w:b/>
                <w:i w:val="0"/>
                <w:color w:val="000000"/>
                <w:sz w:val="17"/>
              </w:rPr>
              <w:t>Akun/aset</w:t>
            </w:r>
          </w:p>
        </w:tc>
        <w:tc>
          <w:tcPr>
            <w:tcW w:w="1008" w:type="dxa"/>
            <w:shd w:val="clear" w:color="auto" w:fill="F1F3F4"/>
            <w:tcMar>
              <w:top w:w="80" w:type="dxa"/>
              <w:left w:w="120" w:type="dxa"/>
              <w:bottom w:w="80" w:type="dxa"/>
              <w:right w:w="120" w:type="dxa"/>
            </w:tcMar>
            <w:vAlign w:val="center"/>
          </w:tcPr>
          <w:p w14:paraId="2848EBA6">
            <w:pPr>
              <w:spacing w:after="0"/>
            </w:pPr>
            <w:r>
              <w:rPr>
                <w:rFonts w:ascii="Arial" w:hAnsi="Arial" w:eastAsia="Arial" w:cs="Arial"/>
                <w:b/>
                <w:i w:val="0"/>
                <w:color w:val="000000"/>
                <w:sz w:val="17"/>
              </w:rPr>
              <w:t>Ada?</w:t>
            </w:r>
          </w:p>
        </w:tc>
        <w:tc>
          <w:tcPr>
            <w:tcW w:w="3168" w:type="dxa"/>
            <w:shd w:val="clear" w:color="auto" w:fill="F1F3F4"/>
            <w:tcMar>
              <w:top w:w="80" w:type="dxa"/>
              <w:left w:w="120" w:type="dxa"/>
              <w:bottom w:w="80" w:type="dxa"/>
              <w:right w:w="120" w:type="dxa"/>
            </w:tcMar>
            <w:vAlign w:val="center"/>
          </w:tcPr>
          <w:p w14:paraId="74F8A572">
            <w:pPr>
              <w:spacing w:after="0"/>
            </w:pPr>
            <w:r>
              <w:rPr>
                <w:rFonts w:ascii="Arial" w:hAnsi="Arial" w:eastAsia="Arial" w:cs="Arial"/>
                <w:b/>
                <w:i w:val="0"/>
                <w:color w:val="000000"/>
                <w:sz w:val="17"/>
              </w:rPr>
              <w:t>PIC/email</w:t>
            </w:r>
          </w:p>
        </w:tc>
        <w:tc>
          <w:tcPr>
            <w:tcW w:w="2016" w:type="dxa"/>
            <w:shd w:val="clear" w:color="auto" w:fill="F1F3F4"/>
            <w:tcMar>
              <w:top w:w="80" w:type="dxa"/>
              <w:left w:w="120" w:type="dxa"/>
              <w:bottom w:w="80" w:type="dxa"/>
              <w:right w:w="120" w:type="dxa"/>
            </w:tcMar>
            <w:vAlign w:val="center"/>
          </w:tcPr>
          <w:p w14:paraId="325C94C0">
            <w:pPr>
              <w:spacing w:after="0"/>
            </w:pPr>
            <w:r>
              <w:rPr>
                <w:rFonts w:ascii="Arial" w:hAnsi="Arial" w:eastAsia="Arial" w:cs="Arial"/>
                <w:b/>
                <w:i w:val="0"/>
                <w:color w:val="000000"/>
                <w:sz w:val="17"/>
              </w:rPr>
              <w:t>Akses tersedia?</w:t>
            </w:r>
          </w:p>
        </w:tc>
      </w:tr>
      <w:tr w14:paraId="5226B10A">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1D834D1F">
            <w:pPr>
              <w:spacing w:after="0"/>
            </w:pPr>
            <w:r>
              <w:rPr>
                <w:rFonts w:ascii="Arial" w:hAnsi="Arial" w:eastAsia="Arial" w:cs="Arial"/>
                <w:b w:val="0"/>
                <w:i w:val="0"/>
                <w:color w:val="000000"/>
                <w:sz w:val="17"/>
              </w:rPr>
              <w:t>Domain/registrar</w:t>
            </w:r>
          </w:p>
        </w:tc>
        <w:tc>
          <w:tcPr>
            <w:tcW w:w="1008" w:type="dxa"/>
            <w:tcMar>
              <w:top w:w="80" w:type="dxa"/>
              <w:left w:w="120" w:type="dxa"/>
              <w:bottom w:w="80" w:type="dxa"/>
              <w:right w:w="120" w:type="dxa"/>
            </w:tcMar>
            <w:vAlign w:val="center"/>
          </w:tcPr>
          <w:p w14:paraId="01C42C72">
            <w:pPr>
              <w:spacing w:after="0"/>
              <w:rPr>
                <w:rFonts w:hint="default"/>
                <w:lang w:val="en-US"/>
              </w:rPr>
            </w:pPr>
            <w:r>
              <w:rPr>
                <w:rFonts w:hint="default"/>
                <w:lang w:val="en-US"/>
              </w:rPr>
              <w:t>Tidak</w:t>
            </w:r>
          </w:p>
        </w:tc>
        <w:tc>
          <w:tcPr>
            <w:tcW w:w="3168" w:type="dxa"/>
            <w:tcMar>
              <w:top w:w="80" w:type="dxa"/>
              <w:left w:w="120" w:type="dxa"/>
              <w:bottom w:w="80" w:type="dxa"/>
              <w:right w:w="120" w:type="dxa"/>
            </w:tcMar>
            <w:vAlign w:val="center"/>
          </w:tcPr>
          <w:p w14:paraId="6A79BFD7">
            <w:pPr>
              <w:spacing w:after="0"/>
            </w:pPr>
            <w:r>
              <w:rPr>
                <w:rFonts w:ascii="Arial" w:hAnsi="Arial" w:eastAsia="Arial" w:cs="Arial"/>
                <w:b w:val="0"/>
                <w:i w:val="0"/>
                <w:color w:val="000000"/>
                <w:sz w:val="17"/>
              </w:rPr>
              <w:t xml:space="preserve"> </w:t>
            </w:r>
          </w:p>
        </w:tc>
        <w:tc>
          <w:tcPr>
            <w:tcW w:w="2016" w:type="dxa"/>
            <w:tcMar>
              <w:top w:w="80" w:type="dxa"/>
              <w:left w:w="120" w:type="dxa"/>
              <w:bottom w:w="80" w:type="dxa"/>
              <w:right w:w="120" w:type="dxa"/>
            </w:tcMar>
            <w:vAlign w:val="center"/>
          </w:tcPr>
          <w:p w14:paraId="107C19AC">
            <w:pPr>
              <w:spacing w:after="0"/>
            </w:pPr>
            <w:r>
              <w:rPr>
                <w:rFonts w:ascii="Arial" w:hAnsi="Arial" w:eastAsia="Arial" w:cs="Arial"/>
                <w:b w:val="0"/>
                <w:i w:val="0"/>
                <w:color w:val="000000"/>
                <w:sz w:val="17"/>
              </w:rPr>
              <w:t xml:space="preserve"> </w:t>
            </w:r>
          </w:p>
        </w:tc>
      </w:tr>
      <w:tr w14:paraId="0AE921FE">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46ACD776">
            <w:pPr>
              <w:spacing w:after="0"/>
            </w:pPr>
            <w:r>
              <w:rPr>
                <w:rFonts w:ascii="Arial" w:hAnsi="Arial" w:eastAsia="Arial" w:cs="Arial"/>
                <w:b w:val="0"/>
                <w:i w:val="0"/>
                <w:color w:val="000000"/>
                <w:sz w:val="17"/>
              </w:rPr>
              <w:t>Google Business Profile</w:t>
            </w:r>
          </w:p>
        </w:tc>
        <w:tc>
          <w:tcPr>
            <w:tcW w:w="1008" w:type="dxa"/>
            <w:tcMar>
              <w:top w:w="80" w:type="dxa"/>
              <w:left w:w="120" w:type="dxa"/>
              <w:bottom w:w="80" w:type="dxa"/>
              <w:right w:w="120" w:type="dxa"/>
            </w:tcMar>
            <w:vAlign w:val="center"/>
          </w:tcPr>
          <w:p w14:paraId="328F4265">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ada</w:t>
            </w:r>
          </w:p>
        </w:tc>
        <w:tc>
          <w:tcPr>
            <w:tcW w:w="3168" w:type="dxa"/>
            <w:tcMar>
              <w:top w:w="80" w:type="dxa"/>
              <w:left w:w="120" w:type="dxa"/>
              <w:bottom w:w="80" w:type="dxa"/>
              <w:right w:w="120" w:type="dxa"/>
            </w:tcMar>
            <w:vAlign w:val="center"/>
          </w:tcPr>
          <w:p w14:paraId="7DF6ABDF">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Orplyn.id@gmail.com</w:t>
            </w:r>
          </w:p>
        </w:tc>
        <w:tc>
          <w:tcPr>
            <w:tcW w:w="2016" w:type="dxa"/>
            <w:tcMar>
              <w:top w:w="80" w:type="dxa"/>
              <w:left w:w="120" w:type="dxa"/>
              <w:bottom w:w="80" w:type="dxa"/>
              <w:right w:w="120" w:type="dxa"/>
            </w:tcMar>
            <w:vAlign w:val="center"/>
          </w:tcPr>
          <w:p w14:paraId="008B67C2">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iya</w:t>
            </w:r>
          </w:p>
        </w:tc>
      </w:tr>
      <w:tr w14:paraId="0B8CB197">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12565923">
            <w:pPr>
              <w:spacing w:after="0"/>
            </w:pPr>
            <w:r>
              <w:rPr>
                <w:rFonts w:ascii="Arial" w:hAnsi="Arial" w:eastAsia="Arial" w:cs="Arial"/>
                <w:b w:val="0"/>
                <w:i w:val="0"/>
                <w:color w:val="000000"/>
                <w:sz w:val="17"/>
              </w:rPr>
              <w:t>Search Console</w:t>
            </w:r>
          </w:p>
        </w:tc>
        <w:tc>
          <w:tcPr>
            <w:tcW w:w="1008" w:type="dxa"/>
            <w:tcMar>
              <w:top w:w="80" w:type="dxa"/>
              <w:left w:w="120" w:type="dxa"/>
              <w:bottom w:w="80" w:type="dxa"/>
              <w:right w:w="120" w:type="dxa"/>
            </w:tcMar>
            <w:vAlign w:val="center"/>
          </w:tcPr>
          <w:p w14:paraId="0CCCC4CF">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Tidak</w:t>
            </w:r>
          </w:p>
        </w:tc>
        <w:tc>
          <w:tcPr>
            <w:tcW w:w="3168" w:type="dxa"/>
            <w:tcMar>
              <w:top w:w="80" w:type="dxa"/>
              <w:left w:w="120" w:type="dxa"/>
              <w:bottom w:w="80" w:type="dxa"/>
              <w:right w:w="120" w:type="dxa"/>
            </w:tcMar>
            <w:vAlign w:val="center"/>
          </w:tcPr>
          <w:p w14:paraId="4CAB6618">
            <w:pPr>
              <w:spacing w:after="0"/>
            </w:pPr>
            <w:r>
              <w:rPr>
                <w:rFonts w:ascii="Arial" w:hAnsi="Arial" w:eastAsia="Arial" w:cs="Arial"/>
                <w:b w:val="0"/>
                <w:i w:val="0"/>
                <w:color w:val="000000"/>
                <w:sz w:val="17"/>
              </w:rPr>
              <w:t xml:space="preserve"> </w:t>
            </w:r>
          </w:p>
        </w:tc>
        <w:tc>
          <w:tcPr>
            <w:tcW w:w="2016" w:type="dxa"/>
            <w:tcMar>
              <w:top w:w="80" w:type="dxa"/>
              <w:left w:w="120" w:type="dxa"/>
              <w:bottom w:w="80" w:type="dxa"/>
              <w:right w:w="120" w:type="dxa"/>
            </w:tcMar>
            <w:vAlign w:val="center"/>
          </w:tcPr>
          <w:p w14:paraId="11799939">
            <w:pPr>
              <w:spacing w:after="0"/>
            </w:pPr>
            <w:r>
              <w:rPr>
                <w:rFonts w:ascii="Arial" w:hAnsi="Arial" w:eastAsia="Arial" w:cs="Arial"/>
                <w:b w:val="0"/>
                <w:i w:val="0"/>
                <w:color w:val="000000"/>
                <w:sz w:val="17"/>
              </w:rPr>
              <w:t xml:space="preserve"> </w:t>
            </w:r>
          </w:p>
        </w:tc>
      </w:tr>
      <w:tr w14:paraId="0D56AA31">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5130F969">
            <w:pPr>
              <w:spacing w:after="0"/>
            </w:pPr>
            <w:r>
              <w:rPr>
                <w:rFonts w:ascii="Arial" w:hAnsi="Arial" w:eastAsia="Arial" w:cs="Arial"/>
                <w:b w:val="0"/>
                <w:i w:val="0"/>
                <w:color w:val="000000"/>
                <w:sz w:val="17"/>
              </w:rPr>
              <w:t>Analytics/Tag Manager</w:t>
            </w:r>
          </w:p>
        </w:tc>
        <w:tc>
          <w:tcPr>
            <w:tcW w:w="1008" w:type="dxa"/>
            <w:tcMar>
              <w:top w:w="80" w:type="dxa"/>
              <w:left w:w="120" w:type="dxa"/>
              <w:bottom w:w="80" w:type="dxa"/>
              <w:right w:w="120" w:type="dxa"/>
            </w:tcMar>
            <w:vAlign w:val="center"/>
          </w:tcPr>
          <w:p w14:paraId="3189996E">
            <w:pPr>
              <w:spacing w:after="0"/>
            </w:pPr>
            <w:r>
              <w:rPr>
                <w:rFonts w:ascii="Arial" w:hAnsi="Arial" w:eastAsia="Arial" w:cs="Arial"/>
                <w:b w:val="0"/>
                <w:i w:val="0"/>
                <w:color w:val="000000"/>
                <w:sz w:val="17"/>
              </w:rPr>
              <w:t xml:space="preserve"> </w:t>
            </w:r>
            <w:r>
              <w:rPr>
                <w:rFonts w:hint="default" w:cs="Arial"/>
                <w:b w:val="0"/>
                <w:i w:val="0"/>
                <w:color w:val="000000"/>
                <w:sz w:val="17"/>
                <w:lang w:val="en-US"/>
              </w:rPr>
              <w:t>Tidak</w:t>
            </w:r>
          </w:p>
        </w:tc>
        <w:tc>
          <w:tcPr>
            <w:tcW w:w="3168" w:type="dxa"/>
            <w:tcMar>
              <w:top w:w="80" w:type="dxa"/>
              <w:left w:w="120" w:type="dxa"/>
              <w:bottom w:w="80" w:type="dxa"/>
              <w:right w:w="120" w:type="dxa"/>
            </w:tcMar>
            <w:vAlign w:val="center"/>
          </w:tcPr>
          <w:p w14:paraId="78853A83">
            <w:pPr>
              <w:spacing w:after="0"/>
            </w:pPr>
            <w:r>
              <w:rPr>
                <w:rFonts w:ascii="Arial" w:hAnsi="Arial" w:eastAsia="Arial" w:cs="Arial"/>
                <w:b w:val="0"/>
                <w:i w:val="0"/>
                <w:color w:val="000000"/>
                <w:sz w:val="17"/>
              </w:rPr>
              <w:t xml:space="preserve"> </w:t>
            </w:r>
          </w:p>
        </w:tc>
        <w:tc>
          <w:tcPr>
            <w:tcW w:w="2016" w:type="dxa"/>
            <w:tcMar>
              <w:top w:w="80" w:type="dxa"/>
              <w:left w:w="120" w:type="dxa"/>
              <w:bottom w:w="80" w:type="dxa"/>
              <w:right w:w="120" w:type="dxa"/>
            </w:tcMar>
            <w:vAlign w:val="center"/>
          </w:tcPr>
          <w:p w14:paraId="1C0C1706">
            <w:pPr>
              <w:spacing w:after="0"/>
            </w:pPr>
            <w:r>
              <w:rPr>
                <w:rFonts w:ascii="Arial" w:hAnsi="Arial" w:eastAsia="Arial" w:cs="Arial"/>
                <w:b w:val="0"/>
                <w:i w:val="0"/>
                <w:color w:val="000000"/>
                <w:sz w:val="17"/>
              </w:rPr>
              <w:t xml:space="preserve"> </w:t>
            </w:r>
          </w:p>
        </w:tc>
      </w:tr>
      <w:tr w14:paraId="55DB37A9">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7D41C684">
            <w:pPr>
              <w:spacing w:after="0"/>
            </w:pPr>
            <w:r>
              <w:rPr>
                <w:rFonts w:ascii="Arial" w:hAnsi="Arial" w:eastAsia="Arial" w:cs="Arial"/>
                <w:b w:val="0"/>
                <w:i w:val="0"/>
                <w:color w:val="000000"/>
                <w:sz w:val="17"/>
              </w:rPr>
              <w:t>Google Ads</w:t>
            </w:r>
          </w:p>
        </w:tc>
        <w:tc>
          <w:tcPr>
            <w:tcW w:w="1008" w:type="dxa"/>
            <w:tcMar>
              <w:top w:w="80" w:type="dxa"/>
              <w:left w:w="120" w:type="dxa"/>
              <w:bottom w:w="80" w:type="dxa"/>
              <w:right w:w="120" w:type="dxa"/>
            </w:tcMar>
            <w:vAlign w:val="center"/>
          </w:tcPr>
          <w:p w14:paraId="1E9B05D8">
            <w:pPr>
              <w:spacing w:after="0"/>
            </w:pPr>
            <w:r>
              <w:rPr>
                <w:rFonts w:ascii="Arial" w:hAnsi="Arial" w:eastAsia="Arial" w:cs="Arial"/>
                <w:b w:val="0"/>
                <w:i w:val="0"/>
                <w:color w:val="000000"/>
                <w:sz w:val="17"/>
              </w:rPr>
              <w:t xml:space="preserve"> </w:t>
            </w:r>
            <w:r>
              <w:rPr>
                <w:rFonts w:hint="default" w:cs="Arial"/>
                <w:b w:val="0"/>
                <w:i w:val="0"/>
                <w:color w:val="000000"/>
                <w:sz w:val="17"/>
                <w:lang w:val="en-US"/>
              </w:rPr>
              <w:t>Tidak</w:t>
            </w:r>
          </w:p>
        </w:tc>
        <w:tc>
          <w:tcPr>
            <w:tcW w:w="3168" w:type="dxa"/>
            <w:tcMar>
              <w:top w:w="80" w:type="dxa"/>
              <w:left w:w="120" w:type="dxa"/>
              <w:bottom w:w="80" w:type="dxa"/>
              <w:right w:w="120" w:type="dxa"/>
            </w:tcMar>
            <w:vAlign w:val="center"/>
          </w:tcPr>
          <w:p w14:paraId="42F3FF60">
            <w:pPr>
              <w:spacing w:after="0"/>
            </w:pPr>
            <w:r>
              <w:rPr>
                <w:rFonts w:ascii="Arial" w:hAnsi="Arial" w:eastAsia="Arial" w:cs="Arial"/>
                <w:b w:val="0"/>
                <w:i w:val="0"/>
                <w:color w:val="000000"/>
                <w:sz w:val="17"/>
              </w:rPr>
              <w:t xml:space="preserve"> </w:t>
            </w:r>
          </w:p>
        </w:tc>
        <w:tc>
          <w:tcPr>
            <w:tcW w:w="2016" w:type="dxa"/>
            <w:tcMar>
              <w:top w:w="80" w:type="dxa"/>
              <w:left w:w="120" w:type="dxa"/>
              <w:bottom w:w="80" w:type="dxa"/>
              <w:right w:w="120" w:type="dxa"/>
            </w:tcMar>
            <w:vAlign w:val="center"/>
          </w:tcPr>
          <w:p w14:paraId="4604DF6A">
            <w:pPr>
              <w:spacing w:after="0"/>
            </w:pPr>
            <w:r>
              <w:rPr>
                <w:rFonts w:ascii="Arial" w:hAnsi="Arial" w:eastAsia="Arial" w:cs="Arial"/>
                <w:b w:val="0"/>
                <w:i w:val="0"/>
                <w:color w:val="000000"/>
                <w:sz w:val="17"/>
              </w:rPr>
              <w:t xml:space="preserve"> </w:t>
            </w:r>
          </w:p>
        </w:tc>
      </w:tr>
      <w:tr w14:paraId="0FB85B57">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0DF3601E">
            <w:pPr>
              <w:spacing w:after="0"/>
            </w:pPr>
            <w:r>
              <w:rPr>
                <w:rFonts w:ascii="Arial" w:hAnsi="Arial" w:eastAsia="Arial" w:cs="Arial"/>
                <w:b w:val="0"/>
                <w:i w:val="0"/>
                <w:color w:val="000000"/>
                <w:sz w:val="17"/>
              </w:rPr>
              <w:t>Instagram/Meta</w:t>
            </w:r>
          </w:p>
        </w:tc>
        <w:tc>
          <w:tcPr>
            <w:tcW w:w="1008" w:type="dxa"/>
            <w:tcMar>
              <w:top w:w="80" w:type="dxa"/>
              <w:left w:w="120" w:type="dxa"/>
              <w:bottom w:w="80" w:type="dxa"/>
              <w:right w:w="120" w:type="dxa"/>
            </w:tcMar>
            <w:vAlign w:val="center"/>
          </w:tcPr>
          <w:p w14:paraId="3D6FB3FB">
            <w:pPr>
              <w:spacing w:after="0"/>
            </w:pPr>
            <w:r>
              <w:rPr>
                <w:rFonts w:hint="default" w:cs="Arial"/>
                <w:b w:val="0"/>
                <w:i w:val="0"/>
                <w:color w:val="000000"/>
                <w:sz w:val="17"/>
                <w:lang w:val="en-US"/>
              </w:rPr>
              <w:t>ada</w:t>
            </w:r>
            <w:r>
              <w:rPr>
                <w:rFonts w:ascii="Arial" w:hAnsi="Arial" w:eastAsia="Arial" w:cs="Arial"/>
                <w:b w:val="0"/>
                <w:i w:val="0"/>
                <w:color w:val="000000"/>
                <w:sz w:val="17"/>
              </w:rPr>
              <w:t xml:space="preserve"> </w:t>
            </w:r>
          </w:p>
        </w:tc>
        <w:tc>
          <w:tcPr>
            <w:tcW w:w="3168" w:type="dxa"/>
            <w:tcMar>
              <w:top w:w="80" w:type="dxa"/>
              <w:left w:w="120" w:type="dxa"/>
              <w:bottom w:w="80" w:type="dxa"/>
              <w:right w:w="120" w:type="dxa"/>
            </w:tcMar>
            <w:vAlign w:val="center"/>
          </w:tcPr>
          <w:p w14:paraId="0573906A">
            <w:pPr>
              <w:spacing w:after="0"/>
            </w:pPr>
            <w:r>
              <w:rPr>
                <w:rFonts w:ascii="Arial" w:hAnsi="Arial" w:eastAsia="Arial" w:cs="Arial"/>
                <w:b w:val="0"/>
                <w:i w:val="0"/>
                <w:color w:val="000000"/>
                <w:sz w:val="17"/>
              </w:rPr>
              <w:t xml:space="preserve"> </w:t>
            </w:r>
            <w:r>
              <w:rPr>
                <w:rFonts w:hint="default" w:cs="Arial"/>
                <w:b w:val="0"/>
                <w:i w:val="0"/>
                <w:color w:val="000000"/>
                <w:sz w:val="17"/>
                <w:lang w:val="en-US"/>
              </w:rPr>
              <w:t>Orplyn.id@gmail.com</w:t>
            </w:r>
          </w:p>
        </w:tc>
        <w:tc>
          <w:tcPr>
            <w:tcW w:w="2016" w:type="dxa"/>
            <w:tcMar>
              <w:top w:w="80" w:type="dxa"/>
              <w:left w:w="120" w:type="dxa"/>
              <w:bottom w:w="80" w:type="dxa"/>
              <w:right w:w="120" w:type="dxa"/>
            </w:tcMar>
            <w:vAlign w:val="center"/>
          </w:tcPr>
          <w:p w14:paraId="5E306413">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iya</w:t>
            </w:r>
          </w:p>
        </w:tc>
      </w:tr>
      <w:tr w14:paraId="5174F45F">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232D7500">
            <w:pPr>
              <w:spacing w:after="0"/>
            </w:pPr>
            <w:r>
              <w:rPr>
                <w:rFonts w:ascii="Arial" w:hAnsi="Arial" w:eastAsia="Arial" w:cs="Arial"/>
                <w:b w:val="0"/>
                <w:i w:val="0"/>
                <w:color w:val="000000"/>
                <w:sz w:val="17"/>
              </w:rPr>
              <w:t>TikTok/marketplace</w:t>
            </w:r>
          </w:p>
        </w:tc>
        <w:tc>
          <w:tcPr>
            <w:tcW w:w="1008" w:type="dxa"/>
            <w:tcMar>
              <w:top w:w="80" w:type="dxa"/>
              <w:left w:w="120" w:type="dxa"/>
              <w:bottom w:w="80" w:type="dxa"/>
              <w:right w:w="120" w:type="dxa"/>
            </w:tcMar>
            <w:vAlign w:val="center"/>
          </w:tcPr>
          <w:p w14:paraId="2C819CB9">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ada</w:t>
            </w:r>
          </w:p>
        </w:tc>
        <w:tc>
          <w:tcPr>
            <w:tcW w:w="3168" w:type="dxa"/>
            <w:tcMar>
              <w:top w:w="80" w:type="dxa"/>
              <w:left w:w="120" w:type="dxa"/>
              <w:bottom w:w="80" w:type="dxa"/>
              <w:right w:w="120" w:type="dxa"/>
            </w:tcMar>
            <w:vAlign w:val="center"/>
          </w:tcPr>
          <w:p w14:paraId="4C586597">
            <w:pPr>
              <w:spacing w:after="0"/>
            </w:pPr>
            <w:r>
              <w:rPr>
                <w:rFonts w:ascii="Arial" w:hAnsi="Arial" w:eastAsia="Arial" w:cs="Arial"/>
                <w:b w:val="0"/>
                <w:i w:val="0"/>
                <w:color w:val="000000"/>
                <w:sz w:val="17"/>
              </w:rPr>
              <w:t xml:space="preserve"> </w:t>
            </w:r>
            <w:r>
              <w:rPr>
                <w:rFonts w:hint="default" w:cs="Arial"/>
                <w:b w:val="0"/>
                <w:i w:val="0"/>
                <w:color w:val="000000"/>
                <w:sz w:val="17"/>
                <w:lang w:val="en-US"/>
              </w:rPr>
              <w:t>Orplyn.id@gmail.com</w:t>
            </w:r>
          </w:p>
        </w:tc>
        <w:tc>
          <w:tcPr>
            <w:tcW w:w="2016" w:type="dxa"/>
            <w:tcMar>
              <w:top w:w="80" w:type="dxa"/>
              <w:left w:w="120" w:type="dxa"/>
              <w:bottom w:w="80" w:type="dxa"/>
              <w:right w:w="120" w:type="dxa"/>
            </w:tcMar>
            <w:vAlign w:val="center"/>
          </w:tcPr>
          <w:p w14:paraId="6BE5395A">
            <w:pPr>
              <w:spacing w:after="0"/>
              <w:rPr>
                <w:rFonts w:hint="default"/>
                <w:lang w:val="en-US"/>
              </w:rPr>
            </w:pPr>
            <w:r>
              <w:rPr>
                <w:rFonts w:ascii="Arial" w:hAnsi="Arial" w:eastAsia="Arial" w:cs="Arial"/>
                <w:b w:val="0"/>
                <w:i w:val="0"/>
                <w:color w:val="000000"/>
                <w:sz w:val="17"/>
              </w:rPr>
              <w:t xml:space="preserve"> </w:t>
            </w:r>
            <w:r>
              <w:rPr>
                <w:rFonts w:hint="default" w:cs="Arial"/>
                <w:b w:val="0"/>
                <w:i w:val="0"/>
                <w:color w:val="000000"/>
                <w:sz w:val="17"/>
                <w:lang w:val="en-US"/>
              </w:rPr>
              <w:t>iya</w:t>
            </w:r>
          </w:p>
        </w:tc>
      </w:tr>
      <w:tr w14:paraId="3AE32236">
        <w:tblPrEx>
          <w:tblBorders>
            <w:top w:val="single" w:color="DADCE0" w:sz="4" w:space="0"/>
            <w:left w:val="single" w:color="DADCE0" w:sz="4" w:space="0"/>
            <w:bottom w:val="single" w:color="DADCE0" w:sz="4" w:space="0"/>
            <w:right w:val="single" w:color="DADCE0" w:sz="4" w:space="0"/>
            <w:insideH w:val="single" w:color="DADCE0" w:sz="4" w:space="0"/>
            <w:insideV w:val="single" w:color="DADCE0" w:sz="4" w:space="0"/>
          </w:tblBorders>
          <w:tblCellMar>
            <w:top w:w="0" w:type="dxa"/>
            <w:left w:w="108" w:type="dxa"/>
            <w:bottom w:w="0" w:type="dxa"/>
            <w:right w:w="108" w:type="dxa"/>
          </w:tblCellMar>
        </w:tblPrEx>
        <w:trPr>
          <w:cantSplit/>
        </w:trPr>
        <w:tc>
          <w:tcPr>
            <w:tcW w:w="3168" w:type="dxa"/>
            <w:tcMar>
              <w:top w:w="80" w:type="dxa"/>
              <w:left w:w="120" w:type="dxa"/>
              <w:bottom w:w="80" w:type="dxa"/>
              <w:right w:w="120" w:type="dxa"/>
            </w:tcMar>
            <w:vAlign w:val="center"/>
          </w:tcPr>
          <w:p w14:paraId="0ED0DC82">
            <w:pPr>
              <w:spacing w:after="0"/>
            </w:pPr>
            <w:r>
              <w:rPr>
                <w:rFonts w:ascii="Arial" w:hAnsi="Arial" w:eastAsia="Arial" w:cs="Arial"/>
                <w:b w:val="0"/>
                <w:i w:val="0"/>
                <w:color w:val="000000"/>
                <w:sz w:val="17"/>
              </w:rPr>
              <w:t>Database/CRM</w:t>
            </w:r>
          </w:p>
        </w:tc>
        <w:tc>
          <w:tcPr>
            <w:tcW w:w="1008" w:type="dxa"/>
            <w:tcMar>
              <w:top w:w="80" w:type="dxa"/>
              <w:left w:w="120" w:type="dxa"/>
              <w:bottom w:w="80" w:type="dxa"/>
              <w:right w:w="120" w:type="dxa"/>
            </w:tcMar>
            <w:vAlign w:val="center"/>
          </w:tcPr>
          <w:p w14:paraId="7F61DE31">
            <w:pPr>
              <w:spacing w:after="0"/>
            </w:pPr>
            <w:r>
              <w:rPr>
                <w:rFonts w:ascii="Arial" w:hAnsi="Arial" w:eastAsia="Arial" w:cs="Arial"/>
                <w:b w:val="0"/>
                <w:i w:val="0"/>
                <w:color w:val="000000"/>
                <w:sz w:val="17"/>
              </w:rPr>
              <w:t xml:space="preserve"> </w:t>
            </w:r>
            <w:r>
              <w:rPr>
                <w:rFonts w:hint="default" w:cs="Arial"/>
                <w:b w:val="0"/>
                <w:i w:val="0"/>
                <w:color w:val="000000"/>
                <w:sz w:val="17"/>
                <w:lang w:val="en-US"/>
              </w:rPr>
              <w:t>Tidak</w:t>
            </w:r>
          </w:p>
        </w:tc>
        <w:tc>
          <w:tcPr>
            <w:tcW w:w="3168" w:type="dxa"/>
            <w:tcMar>
              <w:top w:w="80" w:type="dxa"/>
              <w:left w:w="120" w:type="dxa"/>
              <w:bottom w:w="80" w:type="dxa"/>
              <w:right w:w="120" w:type="dxa"/>
            </w:tcMar>
            <w:vAlign w:val="center"/>
          </w:tcPr>
          <w:p w14:paraId="11EA1B31">
            <w:pPr>
              <w:spacing w:after="0"/>
            </w:pPr>
            <w:r>
              <w:rPr>
                <w:rFonts w:ascii="Arial" w:hAnsi="Arial" w:eastAsia="Arial" w:cs="Arial"/>
                <w:b w:val="0"/>
                <w:i w:val="0"/>
                <w:color w:val="000000"/>
                <w:sz w:val="17"/>
              </w:rPr>
              <w:t xml:space="preserve"> </w:t>
            </w:r>
          </w:p>
        </w:tc>
        <w:tc>
          <w:tcPr>
            <w:tcW w:w="2016" w:type="dxa"/>
            <w:tcMar>
              <w:top w:w="80" w:type="dxa"/>
              <w:left w:w="120" w:type="dxa"/>
              <w:bottom w:w="80" w:type="dxa"/>
              <w:right w:w="120" w:type="dxa"/>
            </w:tcMar>
            <w:vAlign w:val="center"/>
          </w:tcPr>
          <w:p w14:paraId="17D7F05E">
            <w:pPr>
              <w:spacing w:after="0"/>
            </w:pPr>
            <w:r>
              <w:rPr>
                <w:rFonts w:ascii="Arial" w:hAnsi="Arial" w:eastAsia="Arial" w:cs="Arial"/>
                <w:b w:val="0"/>
                <w:i w:val="0"/>
                <w:color w:val="000000"/>
                <w:sz w:val="17"/>
              </w:rPr>
              <w:t xml:space="preserve"> </w:t>
            </w:r>
          </w:p>
        </w:tc>
      </w:tr>
    </w:tbl>
    <w:p w14:paraId="65FBF31D">
      <w:pPr>
        <w:spacing w:after="40"/>
      </w:pPr>
    </w:p>
    <w:p w14:paraId="00991392">
      <w:pPr>
        <w:pStyle w:val="2"/>
        <w:pageBreakBefore/>
      </w:pPr>
      <w:r>
        <w:t>8. Target Growth</w:t>
      </w:r>
    </w:p>
    <w:p w14:paraId="0202074E">
      <w:pPr>
        <w:pStyle w:val="29"/>
        <w:keepNext/>
        <w:spacing w:after="60"/>
      </w:pPr>
      <w:r>
        <w:rPr>
          <w:rFonts w:ascii="Arial" w:hAnsi="Arial" w:eastAsia="Arial" w:cs="Arial"/>
          <w:b/>
          <w:i w:val="0"/>
          <w:color w:val="000000"/>
          <w:sz w:val="22"/>
        </w:rPr>
        <w:t>Area prioritas untuk 3 bulan pertama</w:t>
      </w:r>
    </w:p>
    <w:p w14:paraId="5847B206">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jabodetabek</w:t>
      </w:r>
      <w:r>
        <w:rPr>
          <w:rFonts w:ascii="Arial" w:hAnsi="Arial" w:eastAsia="Arial" w:cs="Arial"/>
          <w:b w:val="0"/>
          <w:i/>
          <w:color w:val="555555"/>
          <w:sz w:val="21"/>
        </w:rPr>
        <w:t>]</w:t>
      </w:r>
    </w:p>
    <w:p w14:paraId="5A9B7D60">
      <w:pPr>
        <w:pStyle w:val="29"/>
        <w:keepNext/>
        <w:spacing w:after="60"/>
      </w:pPr>
      <w:r>
        <w:rPr>
          <w:rFonts w:ascii="Arial" w:hAnsi="Arial" w:eastAsia="Arial" w:cs="Arial"/>
          <w:b/>
          <w:i w:val="0"/>
          <w:color w:val="000000"/>
          <w:sz w:val="22"/>
        </w:rPr>
        <w:t>Produk prioritas untuk promosi atau iklan</w:t>
      </w:r>
    </w:p>
    <w:p w14:paraId="4F2BD4E4">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Kaos polos, kaos custom, dan jasa sablon</w:t>
      </w:r>
      <w:r>
        <w:rPr>
          <w:rFonts w:ascii="Arial" w:hAnsi="Arial" w:eastAsia="Arial" w:cs="Arial"/>
          <w:b w:val="0"/>
          <w:i/>
          <w:color w:val="555555"/>
          <w:sz w:val="21"/>
        </w:rPr>
        <w:t>]</w:t>
      </w:r>
    </w:p>
    <w:p w14:paraId="4C9AB84C">
      <w:pPr>
        <w:pStyle w:val="29"/>
        <w:keepNext/>
        <w:spacing w:after="60"/>
      </w:pPr>
      <w:r>
        <w:rPr>
          <w:rFonts w:ascii="Arial" w:hAnsi="Arial" w:eastAsia="Arial" w:cs="Arial"/>
          <w:b/>
          <w:i w:val="0"/>
          <w:color w:val="000000"/>
          <w:sz w:val="22"/>
        </w:rPr>
        <w:t>Target qualified lead per bulan</w:t>
      </w:r>
    </w:p>
    <w:p w14:paraId="707A7904">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30 sampai 50 calon customer potensial perbulan</w:t>
      </w:r>
      <w:r>
        <w:rPr>
          <w:rFonts w:ascii="Arial" w:hAnsi="Arial" w:eastAsia="Arial" w:cs="Arial"/>
          <w:b w:val="0"/>
          <w:i/>
          <w:color w:val="555555"/>
          <w:sz w:val="21"/>
        </w:rPr>
        <w:t>]</w:t>
      </w:r>
    </w:p>
    <w:p w14:paraId="0D4C4A2F">
      <w:pPr>
        <w:pStyle w:val="29"/>
        <w:keepNext/>
        <w:spacing w:after="60"/>
      </w:pPr>
      <w:r>
        <w:rPr>
          <w:rFonts w:ascii="Arial" w:hAnsi="Arial" w:eastAsia="Arial" w:cs="Arial"/>
          <w:b/>
          <w:i w:val="0"/>
          <w:color w:val="000000"/>
          <w:sz w:val="22"/>
        </w:rPr>
        <w:t>Target order customer baru per bulan</w:t>
      </w:r>
    </w:p>
    <w:p w14:paraId="76693EC0">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10-20 perbulan</w:t>
      </w:r>
      <w:r>
        <w:rPr>
          <w:rFonts w:ascii="Arial" w:hAnsi="Arial" w:eastAsia="Arial" w:cs="Arial"/>
          <w:b w:val="0"/>
          <w:i/>
          <w:color w:val="555555"/>
          <w:sz w:val="21"/>
        </w:rPr>
        <w:t>]</w:t>
      </w:r>
    </w:p>
    <w:p w14:paraId="247ED9E7">
      <w:pPr>
        <w:pStyle w:val="29"/>
        <w:keepNext/>
        <w:spacing w:after="60"/>
      </w:pPr>
      <w:r>
        <w:rPr>
          <w:rFonts w:ascii="Arial" w:hAnsi="Arial" w:eastAsia="Arial" w:cs="Arial"/>
          <w:b/>
          <w:i w:val="0"/>
          <w:color w:val="000000"/>
          <w:sz w:val="22"/>
        </w:rPr>
        <w:t>Budget iklan percobaan per bulan</w:t>
      </w:r>
    </w:p>
    <w:p w14:paraId="3E2C5C52">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100-700 ribu buat percobaan</w:t>
      </w:r>
      <w:r>
        <w:rPr>
          <w:rFonts w:ascii="Arial" w:hAnsi="Arial" w:eastAsia="Arial" w:cs="Arial"/>
          <w:b w:val="0"/>
          <w:i/>
          <w:color w:val="555555"/>
          <w:sz w:val="21"/>
        </w:rPr>
        <w:t>]</w:t>
      </w:r>
    </w:p>
    <w:p w14:paraId="2FEBDBCE">
      <w:pPr>
        <w:pStyle w:val="29"/>
        <w:keepNext/>
        <w:spacing w:after="60"/>
      </w:pPr>
      <w:r>
        <w:rPr>
          <w:rFonts w:ascii="Arial" w:hAnsi="Arial" w:eastAsia="Arial" w:cs="Arial"/>
          <w:b/>
          <w:i w:val="0"/>
          <w:color w:val="000000"/>
          <w:sz w:val="22"/>
        </w:rPr>
        <w:t>Berapa lama pilot siap dijalankan sebelum menilai hasil?</w:t>
      </w:r>
    </w:p>
    <w:p w14:paraId="51153AF0">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1 bulan sampai 2 bulan</w:t>
      </w:r>
      <w:r>
        <w:rPr>
          <w:rFonts w:ascii="Arial" w:hAnsi="Arial" w:eastAsia="Arial" w:cs="Arial"/>
          <w:b w:val="0"/>
          <w:i/>
          <w:color w:val="555555"/>
          <w:sz w:val="21"/>
        </w:rPr>
        <w:t>]</w:t>
      </w:r>
    </w:p>
    <w:p w14:paraId="33238D6B">
      <w:pPr>
        <w:pStyle w:val="29"/>
        <w:keepNext/>
        <w:spacing w:after="60"/>
      </w:pPr>
      <w:r>
        <w:rPr>
          <w:rFonts w:ascii="Arial" w:hAnsi="Arial" w:eastAsia="Arial" w:cs="Arial"/>
          <w:b/>
          <w:i w:val="0"/>
          <w:color w:val="000000"/>
          <w:sz w:val="22"/>
        </w:rPr>
        <w:t>Siapa yang membaca laporan mingguan?</w:t>
      </w:r>
    </w:p>
    <w:p w14:paraId="4514160E">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owner</w:t>
      </w:r>
      <w:r>
        <w:rPr>
          <w:rFonts w:ascii="Arial" w:hAnsi="Arial" w:eastAsia="Arial" w:cs="Arial"/>
          <w:b w:val="0"/>
          <w:i/>
          <w:color w:val="555555"/>
          <w:sz w:val="21"/>
        </w:rPr>
        <w:t>]</w:t>
      </w:r>
    </w:p>
    <w:p w14:paraId="6EB349A2">
      <w:pPr>
        <w:pStyle w:val="29"/>
        <w:keepNext/>
        <w:spacing w:after="60"/>
      </w:pPr>
      <w:r>
        <w:rPr>
          <w:rFonts w:ascii="Arial" w:hAnsi="Arial" w:eastAsia="Arial" w:cs="Arial"/>
          <w:b/>
          <w:i w:val="0"/>
          <w:color w:val="000000"/>
          <w:sz w:val="22"/>
        </w:rPr>
        <w:t>Kondisi yang membuat iklan harus dipause</w:t>
      </w:r>
      <w:r>
        <w:rPr>
          <w:rFonts w:ascii="Arial" w:hAnsi="Arial" w:eastAsia="Arial" w:cs="Arial"/>
          <w:b w:val="0"/>
          <w:i/>
          <w:color w:val="555555"/>
          <w:sz w:val="19"/>
        </w:rPr>
        <w:br w:type="textWrapping"/>
      </w:r>
      <w:r>
        <w:rPr>
          <w:rFonts w:ascii="Arial" w:hAnsi="Arial" w:eastAsia="Arial" w:cs="Arial"/>
          <w:b w:val="0"/>
          <w:i/>
          <w:color w:val="555555"/>
          <w:sz w:val="19"/>
        </w:rPr>
        <w:t>Contoh: kapasitas penuh, admin libur, atau bahan habis.</w:t>
      </w:r>
    </w:p>
    <w:p w14:paraId="31CFFEDE">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 xml:space="preserve">pesanan sedang offerload </w:t>
      </w:r>
      <w:r>
        <w:rPr>
          <w:rFonts w:ascii="Arial" w:hAnsi="Arial" w:eastAsia="Arial" w:cs="Arial"/>
          <w:b w:val="0"/>
          <w:i/>
          <w:color w:val="555555"/>
          <w:sz w:val="21"/>
        </w:rPr>
        <w:t>]</w:t>
      </w:r>
      <w:r>
        <w:br w:type="textWrapping"/>
      </w:r>
    </w:p>
    <w:p w14:paraId="7A835CE6">
      <w:pPr>
        <w:pStyle w:val="2"/>
      </w:pPr>
      <w:r>
        <w:t>9. Customer Voice dan Lampiran</w:t>
      </w:r>
    </w:p>
    <w:p w14:paraId="50C65DEA">
      <w:pPr>
        <w:pStyle w:val="29"/>
        <w:keepNext/>
        <w:spacing w:after="60"/>
      </w:pPr>
      <w:r>
        <w:rPr>
          <w:rFonts w:ascii="Arial" w:hAnsi="Arial" w:eastAsia="Arial" w:cs="Arial"/>
          <w:b/>
          <w:i w:val="0"/>
          <w:color w:val="000000"/>
          <w:sz w:val="22"/>
        </w:rPr>
        <w:t>Lima kalimat asli yang sering dipakai customer saat bertanya</w:t>
      </w:r>
    </w:p>
    <w:p w14:paraId="42A77BAF">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kak kalo beli segini harganya berapa, bisa selesai tanggal sekian nggak, minimal order berpa pcs, kalo bahan yang bagus pake apa, bisa menyesuaikan budgt nggak,</w:t>
      </w:r>
      <w:r>
        <w:rPr>
          <w:rFonts w:ascii="Arial" w:hAnsi="Arial" w:eastAsia="Arial" w:cs="Arial"/>
          <w:b w:val="0"/>
          <w:i/>
          <w:color w:val="555555"/>
          <w:sz w:val="21"/>
        </w:rPr>
        <w:t>]</w:t>
      </w:r>
      <w:r>
        <w:br w:type="textWrapping"/>
      </w:r>
      <w:r>
        <w:br w:type="textWrapping"/>
      </w:r>
      <w:r>
        <w:br w:type="textWrapping"/>
      </w:r>
    </w:p>
    <w:p w14:paraId="447F9B96">
      <w:pPr>
        <w:pStyle w:val="29"/>
        <w:keepNext/>
        <w:spacing w:after="60"/>
      </w:pPr>
      <w:r>
        <w:rPr>
          <w:rFonts w:ascii="Arial" w:hAnsi="Arial" w:eastAsia="Arial" w:cs="Arial"/>
          <w:b/>
          <w:i w:val="0"/>
          <w:color w:val="000000"/>
          <w:sz w:val="22"/>
        </w:rPr>
        <w:t>Lima objection yang sering muncul</w:t>
      </w:r>
    </w:p>
    <w:p w14:paraId="1E637CC5">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harga dirasa terlallu mahal, budgt customer terbatas,masih membandingkan dengan vendor lain, khawatir hasil produksi tidak sesuai, waktu pengerjaan di anggap terlallu lama</w:t>
      </w:r>
      <w:r>
        <w:rPr>
          <w:rFonts w:ascii="Arial" w:hAnsi="Arial" w:eastAsia="Arial" w:cs="Arial"/>
          <w:b w:val="0"/>
          <w:i/>
          <w:color w:val="555555"/>
          <w:sz w:val="21"/>
        </w:rPr>
        <w:t>]</w:t>
      </w:r>
      <w:r>
        <w:br w:type="textWrapping"/>
      </w:r>
      <w:r>
        <w:br w:type="textWrapping"/>
      </w:r>
      <w:r>
        <w:br w:type="textWrapping"/>
      </w:r>
    </w:p>
    <w:p w14:paraId="01EEEFBF">
      <w:pPr>
        <w:pStyle w:val="29"/>
        <w:keepNext/>
        <w:spacing w:after="60"/>
      </w:pPr>
      <w:r>
        <w:rPr>
          <w:rFonts w:ascii="Arial" w:hAnsi="Arial" w:eastAsia="Arial" w:cs="Arial"/>
          <w:b/>
          <w:i w:val="0"/>
          <w:color w:val="000000"/>
          <w:sz w:val="22"/>
        </w:rPr>
        <w:t>Lima alasan pelanggan mengatakan puas</w:t>
      </w:r>
    </w:p>
    <w:p w14:paraId="46EACE6D">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hasil produksi sesuai keinginan, kualitas bahan dan sablon bagus, bisa menyesuaikan dengan budgt, pelayanan responsif dan fleksible, bisa ,mencarikan bahan sesuai kebutuhan customer</w:t>
      </w:r>
      <w:r>
        <w:rPr>
          <w:rFonts w:ascii="Arial" w:hAnsi="Arial" w:eastAsia="Arial" w:cs="Arial"/>
          <w:b w:val="0"/>
          <w:i/>
          <w:color w:val="555555"/>
          <w:sz w:val="21"/>
        </w:rPr>
        <w:t>]</w:t>
      </w:r>
      <w:r>
        <w:br w:type="textWrapping"/>
      </w:r>
      <w:r>
        <w:br w:type="textWrapping"/>
      </w:r>
      <w:r>
        <w:br w:type="textWrapping"/>
      </w:r>
    </w:p>
    <w:p w14:paraId="22BA9870">
      <w:pPr>
        <w:pStyle w:val="29"/>
        <w:keepNext/>
        <w:spacing w:after="80"/>
      </w:pPr>
      <w:r>
        <w:rPr>
          <w:rFonts w:ascii="Arial" w:hAnsi="Arial" w:eastAsia="Arial" w:cs="Arial"/>
          <w:b/>
          <w:i w:val="0"/>
          <w:color w:val="000000"/>
          <w:sz w:val="22"/>
        </w:rPr>
        <w:t>Lampiran yang tersedia</w:t>
      </w:r>
      <w:r>
        <w:rPr>
          <w:rFonts w:ascii="Arial" w:hAnsi="Arial" w:eastAsia="Arial" w:cs="Arial"/>
          <w:b w:val="0"/>
          <w:i/>
          <w:color w:val="555555"/>
          <w:sz w:val="19"/>
        </w:rPr>
        <w:t xml:space="preserve"> (boleh pilih lebih dari satu)</w:t>
      </w:r>
    </w:p>
    <w:p w14:paraId="7A15BBCC">
      <w:pPr>
        <w:spacing w:after="60"/>
        <w:ind w:left="547"/>
      </w:pPr>
      <w:r>
        <w:rPr>
          <w:rFonts w:ascii="Arial" w:hAnsi="Arial" w:eastAsia="Arial" w:cs="Arial"/>
          <w:b w:val="0"/>
          <w:i w:val="0"/>
          <w:color w:val="0000FF"/>
          <w:sz w:val="21"/>
        </w:rPr>
        <w:t>☐ Pricelist satuan</w:t>
      </w:r>
    </w:p>
    <w:p w14:paraId="7AFE7736">
      <w:pPr>
        <w:spacing w:after="60"/>
        <w:ind w:left="547"/>
        <w:rPr>
          <w:color w:val="0000FF"/>
        </w:rPr>
      </w:pPr>
      <w:r>
        <w:rPr>
          <w:rFonts w:ascii="Arial" w:hAnsi="Arial" w:eastAsia="Arial" w:cs="Arial"/>
          <w:b w:val="0"/>
          <w:i w:val="0"/>
          <w:color w:val="0000FF"/>
          <w:sz w:val="21"/>
        </w:rPr>
        <w:t>☐ Tier grosir</w:t>
      </w:r>
    </w:p>
    <w:p w14:paraId="60E98901">
      <w:pPr>
        <w:spacing w:after="60"/>
        <w:ind w:left="547"/>
        <w:rPr>
          <w:color w:val="0000FF"/>
        </w:rPr>
      </w:pPr>
      <w:r>
        <w:rPr>
          <w:rFonts w:ascii="Arial" w:hAnsi="Arial" w:eastAsia="Arial" w:cs="Arial"/>
          <w:b w:val="0"/>
          <w:i w:val="0"/>
          <w:color w:val="0000FF"/>
          <w:sz w:val="21"/>
        </w:rPr>
        <w:t>☐ Quotation/invoice</w:t>
      </w:r>
    </w:p>
    <w:p w14:paraId="14B27B0A">
      <w:pPr>
        <w:spacing w:after="60"/>
        <w:ind w:left="547"/>
        <w:rPr>
          <w:color w:val="0000FF"/>
        </w:rPr>
      </w:pPr>
      <w:r>
        <w:rPr>
          <w:rFonts w:ascii="Arial" w:hAnsi="Arial" w:eastAsia="Arial" w:cs="Arial"/>
          <w:b w:val="0"/>
          <w:i w:val="0"/>
          <w:color w:val="0000FF"/>
          <w:sz w:val="21"/>
        </w:rPr>
        <w:t>☐ Katalog bahan/warna</w:t>
      </w:r>
    </w:p>
    <w:p w14:paraId="03C00EBD">
      <w:pPr>
        <w:spacing w:after="60"/>
        <w:ind w:left="547"/>
      </w:pPr>
      <w:r>
        <w:rPr>
          <w:rFonts w:ascii="Arial" w:hAnsi="Arial" w:eastAsia="Arial" w:cs="Arial"/>
          <w:b w:val="0"/>
          <w:i w:val="0"/>
          <w:color w:val="000000"/>
          <w:sz w:val="21"/>
        </w:rPr>
        <w:t>☐ Data lead/order 90 hari</w:t>
      </w:r>
    </w:p>
    <w:p w14:paraId="57C742FD">
      <w:pPr>
        <w:spacing w:after="60"/>
        <w:ind w:left="547"/>
      </w:pPr>
      <w:r>
        <w:rPr>
          <w:rFonts w:ascii="Arial" w:hAnsi="Arial" w:eastAsia="Arial" w:cs="Arial"/>
          <w:b w:val="0"/>
          <w:i w:val="0"/>
          <w:color w:val="000000"/>
          <w:sz w:val="21"/>
        </w:rPr>
        <w:t>☐ Rekap 12 bulan</w:t>
      </w:r>
    </w:p>
    <w:p w14:paraId="01EA6257">
      <w:pPr>
        <w:spacing w:after="60"/>
        <w:ind w:left="547"/>
        <w:rPr>
          <w:color w:val="0000FF"/>
        </w:rPr>
      </w:pPr>
      <w:r>
        <w:rPr>
          <w:rFonts w:ascii="Arial" w:hAnsi="Arial" w:eastAsia="Arial" w:cs="Arial"/>
          <w:b w:val="0"/>
          <w:i w:val="0"/>
          <w:color w:val="0000FF"/>
          <w:sz w:val="21"/>
        </w:rPr>
        <w:t>☐ Chat yang sudah disensor</w:t>
      </w:r>
    </w:p>
    <w:p w14:paraId="23988774">
      <w:pPr>
        <w:spacing w:after="60"/>
        <w:ind w:left="547"/>
        <w:rPr>
          <w:color w:val="0000FF"/>
        </w:rPr>
      </w:pPr>
      <w:r>
        <w:rPr>
          <w:rFonts w:ascii="Arial" w:hAnsi="Arial" w:eastAsia="Arial" w:cs="Arial"/>
          <w:b w:val="0"/>
          <w:i w:val="0"/>
          <w:color w:val="0000FF"/>
          <w:sz w:val="21"/>
        </w:rPr>
        <w:t>☐ Review/testimoni</w:t>
      </w:r>
    </w:p>
    <w:p w14:paraId="2D406A91">
      <w:pPr>
        <w:spacing w:after="60"/>
        <w:ind w:left="547"/>
        <w:rPr>
          <w:color w:val="0000FF"/>
        </w:rPr>
      </w:pPr>
      <w:r>
        <w:rPr>
          <w:rFonts w:ascii="Arial" w:hAnsi="Arial" w:eastAsia="Arial" w:cs="Arial"/>
          <w:b w:val="0"/>
          <w:i w:val="0"/>
          <w:color w:val="0000FF"/>
          <w:sz w:val="21"/>
        </w:rPr>
        <w:t>☐ Logo vector</w:t>
      </w:r>
    </w:p>
    <w:p w14:paraId="14846423">
      <w:pPr>
        <w:spacing w:after="60"/>
        <w:ind w:left="547"/>
        <w:rPr>
          <w:color w:val="0000FF"/>
        </w:rPr>
      </w:pPr>
      <w:r>
        <w:rPr>
          <w:rFonts w:ascii="Arial" w:hAnsi="Arial" w:eastAsia="Arial" w:cs="Arial"/>
          <w:b w:val="0"/>
          <w:i w:val="0"/>
          <w:color w:val="0000FF"/>
          <w:sz w:val="21"/>
        </w:rPr>
        <w:t>☐ Foto workshop/proses</w:t>
      </w:r>
    </w:p>
    <w:p w14:paraId="0DE948FD">
      <w:pPr>
        <w:pStyle w:val="2"/>
      </w:pPr>
      <w:r>
        <w:t>10. Prioritas Owner</w:t>
      </w:r>
    </w:p>
    <w:p w14:paraId="703DFBD2">
      <w:pPr>
        <w:pStyle w:val="29"/>
        <w:keepNext/>
        <w:spacing w:after="60"/>
      </w:pPr>
      <w:r>
        <w:rPr>
          <w:rFonts w:ascii="Arial" w:hAnsi="Arial" w:eastAsia="Arial" w:cs="Arial"/>
          <w:b/>
          <w:i w:val="0"/>
          <w:color w:val="000000"/>
          <w:sz w:val="22"/>
        </w:rPr>
        <w:t>Bila marketing hanya menyelesaikan tiga hal dalam 30 hari, apa prioritas owner?</w:t>
      </w:r>
    </w:p>
    <w:p w14:paraId="497472B6">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meningkatkan awwarenes dan memperkenalkan orplyn ke lebih banyak calon customer, mendapatkan lebih banyak customer yang potensial dan meningkatkan penjualan, membuat konten dan promosi yang konsisten di media sosial</w:t>
      </w:r>
      <w:r>
        <w:rPr>
          <w:rFonts w:ascii="Arial" w:hAnsi="Arial" w:eastAsia="Arial" w:cs="Arial"/>
          <w:b w:val="0"/>
          <w:i/>
          <w:color w:val="555555"/>
          <w:sz w:val="21"/>
        </w:rPr>
        <w:t>]</w:t>
      </w:r>
      <w:r>
        <w:br w:type="textWrapping"/>
      </w:r>
      <w:r>
        <w:br w:type="textWrapping"/>
      </w:r>
    </w:p>
    <w:p w14:paraId="3DDDE66A">
      <w:pPr>
        <w:pStyle w:val="29"/>
        <w:keepNext/>
        <w:spacing w:after="60"/>
      </w:pPr>
      <w:r>
        <w:rPr>
          <w:rFonts w:ascii="Arial" w:hAnsi="Arial" w:eastAsia="Arial" w:cs="Arial"/>
          <w:b/>
          <w:i w:val="0"/>
          <w:color w:val="000000"/>
          <w:sz w:val="22"/>
        </w:rPr>
        <w:t>Risiko atau kekhawatiran terbesar owner terhadap growth</w:t>
      </w:r>
    </w:p>
    <w:p w14:paraId="7189FA58">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biyaya marketing yang di keluarkan tidak menghasilkan peningkatan penjualan yang sesuai</w:t>
      </w:r>
      <w:r>
        <w:rPr>
          <w:rFonts w:ascii="Arial" w:hAnsi="Arial" w:eastAsia="Arial" w:cs="Arial"/>
          <w:b w:val="0"/>
          <w:i/>
          <w:color w:val="555555"/>
          <w:sz w:val="21"/>
        </w:rPr>
        <w:t>]</w:t>
      </w:r>
      <w:r>
        <w:br w:type="textWrapping"/>
      </w:r>
    </w:p>
    <w:p w14:paraId="3A2F8BA9">
      <w:pPr>
        <w:pStyle w:val="29"/>
        <w:keepNext/>
        <w:spacing w:after="60"/>
      </w:pPr>
      <w:r>
        <w:rPr>
          <w:rFonts w:ascii="Arial" w:hAnsi="Arial" w:eastAsia="Arial" w:cs="Arial"/>
          <w:b/>
          <w:i w:val="0"/>
          <w:color w:val="000000"/>
          <w:sz w:val="22"/>
        </w:rPr>
        <w:t>Keputusan apa yang paling cepat bisa dibuat setelah form ini?</w:t>
      </w:r>
    </w:p>
    <w:p w14:paraId="761E7AB2">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menentukan produk utama yang akan di promosikan dan mulai menjalankan strategi marketing</w:t>
      </w:r>
      <w:r>
        <w:rPr>
          <w:rFonts w:ascii="Arial" w:hAnsi="Arial" w:eastAsia="Arial" w:cs="Arial"/>
          <w:b w:val="0"/>
          <w:i/>
          <w:color w:val="555555"/>
          <w:sz w:val="21"/>
        </w:rPr>
        <w:t>]</w:t>
      </w:r>
      <w:r>
        <w:br w:type="textWrapping"/>
      </w:r>
    </w:p>
    <w:p w14:paraId="7E80A675">
      <w:pPr>
        <w:pStyle w:val="29"/>
        <w:keepNext/>
        <w:spacing w:after="60"/>
      </w:pPr>
      <w:r>
        <w:rPr>
          <w:rFonts w:ascii="Arial" w:hAnsi="Arial" w:eastAsia="Arial" w:cs="Arial"/>
          <w:b/>
          <w:i w:val="0"/>
          <w:color w:val="000000"/>
          <w:sz w:val="22"/>
        </w:rPr>
        <w:t>Catatan lain</w:t>
      </w:r>
    </w:p>
    <w:p w14:paraId="5FA39CA8">
      <w:pPr>
        <w:pBdr>
          <w:bottom w:val="single" w:color="DADCE0" w:sz="4" w:space="1"/>
        </w:pBdr>
        <w:shd w:val="clear" w:fill="F8F9FA"/>
        <w:spacing w:before="20" w:after="160" w:line="276" w:lineRule="auto"/>
        <w:ind w:left="173" w:right="173"/>
      </w:pPr>
      <w:r>
        <w:rPr>
          <w:rFonts w:hint="default" w:cs="Arial"/>
          <w:b w:val="0"/>
          <w:i/>
          <w:color w:val="555555"/>
          <w:sz w:val="21"/>
          <w:lang w:val="en-US"/>
        </w:rPr>
        <w:t>[tidak ada</w:t>
      </w:r>
      <w:r>
        <w:rPr>
          <w:rFonts w:ascii="Arial" w:hAnsi="Arial" w:eastAsia="Arial" w:cs="Arial"/>
          <w:b w:val="0"/>
          <w:i/>
          <w:color w:val="555555"/>
          <w:sz w:val="21"/>
        </w:rPr>
        <w:t>]</w:t>
      </w:r>
      <w:r>
        <w:br w:type="textWrapping"/>
      </w:r>
      <w:r>
        <w:br w:type="textWrapping"/>
      </w:r>
    </w:p>
    <w:p w14:paraId="30C670E7">
      <w:pPr>
        <w:pStyle w:val="2"/>
      </w:pPr>
      <w:r>
        <w:t>Konfirmasi Pengisian</w:t>
      </w:r>
    </w:p>
    <w:p w14:paraId="5515B158">
      <w:pPr>
        <w:keepNext/>
        <w:spacing w:after="60"/>
      </w:pPr>
      <w:r>
        <w:rPr>
          <w:rFonts w:ascii="Arial" w:hAnsi="Arial" w:eastAsia="Arial" w:cs="Arial"/>
          <w:b/>
          <w:i w:val="0"/>
          <w:color w:val="000000"/>
          <w:sz w:val="22"/>
        </w:rPr>
        <w:t>Nama pengisi</w:t>
      </w:r>
    </w:p>
    <w:p w14:paraId="6A1800EE">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Admin</w:t>
      </w:r>
      <w:r>
        <w:rPr>
          <w:rFonts w:ascii="Arial" w:hAnsi="Arial" w:eastAsia="Arial" w:cs="Arial"/>
          <w:b w:val="0"/>
          <w:i/>
          <w:color w:val="555555"/>
          <w:sz w:val="21"/>
        </w:rPr>
        <w:t>]</w:t>
      </w:r>
    </w:p>
    <w:p w14:paraId="5F7E98EE">
      <w:pPr>
        <w:keepNext/>
        <w:spacing w:after="60"/>
      </w:pPr>
      <w:r>
        <w:rPr>
          <w:rFonts w:ascii="Arial" w:hAnsi="Arial" w:eastAsia="Arial" w:cs="Arial"/>
          <w:b/>
          <w:i w:val="0"/>
          <w:color w:val="000000"/>
          <w:sz w:val="22"/>
        </w:rPr>
        <w:t>Peran di Orplyn</w:t>
      </w:r>
    </w:p>
    <w:p w14:paraId="0FB6C4C1">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admin</w:t>
      </w:r>
      <w:r>
        <w:rPr>
          <w:rFonts w:ascii="Arial" w:hAnsi="Arial" w:eastAsia="Arial" w:cs="Arial"/>
          <w:b w:val="0"/>
          <w:i/>
          <w:color w:val="555555"/>
          <w:sz w:val="21"/>
        </w:rPr>
        <w:t>]</w:t>
      </w:r>
    </w:p>
    <w:p w14:paraId="24850E4F">
      <w:pPr>
        <w:keepNext/>
        <w:spacing w:after="60"/>
      </w:pPr>
      <w:r>
        <w:rPr>
          <w:rFonts w:ascii="Arial" w:hAnsi="Arial" w:eastAsia="Arial" w:cs="Arial"/>
          <w:b/>
          <w:i w:val="0"/>
          <w:color w:val="000000"/>
          <w:sz w:val="22"/>
        </w:rPr>
        <w:t>Tanggal pengisian</w:t>
      </w:r>
    </w:p>
    <w:p w14:paraId="303D8040">
      <w:pPr>
        <w:pBdr>
          <w:bottom w:val="single" w:color="DADCE0" w:sz="4" w:space="1"/>
        </w:pBdr>
        <w:shd w:val="clear" w:fill="F8F9FA"/>
        <w:spacing w:before="20" w:after="160" w:line="276" w:lineRule="auto"/>
        <w:ind w:left="173" w:right="173"/>
      </w:pPr>
      <w:r>
        <w:rPr>
          <w:rFonts w:ascii="Arial" w:hAnsi="Arial" w:eastAsia="Arial" w:cs="Arial"/>
          <w:b w:val="0"/>
          <w:i/>
          <w:color w:val="555555"/>
          <w:sz w:val="21"/>
        </w:rPr>
        <w:t>[</w:t>
      </w:r>
      <w:r>
        <w:rPr>
          <w:rFonts w:hint="default" w:cs="Arial"/>
          <w:b w:val="0"/>
          <w:i/>
          <w:color w:val="555555"/>
          <w:sz w:val="21"/>
          <w:lang w:val="en-US"/>
        </w:rPr>
        <w:t>17/07/2026</w:t>
      </w:r>
      <w:r>
        <w:rPr>
          <w:rFonts w:ascii="Arial" w:hAnsi="Arial" w:eastAsia="Arial" w:cs="Arial"/>
          <w:b w:val="0"/>
          <w:i/>
          <w:color w:val="555555"/>
          <w:sz w:val="21"/>
        </w:rPr>
        <w:t>]</w:t>
      </w:r>
    </w:p>
    <w:p w14:paraId="6A2F8866">
      <w:pPr>
        <w:keepNext/>
        <w:spacing w:after="80"/>
      </w:pPr>
      <w:r>
        <w:rPr>
          <w:rFonts w:ascii="Arial" w:hAnsi="Arial" w:eastAsia="Arial" w:cs="Arial"/>
          <w:b/>
          <w:i w:val="0"/>
          <w:color w:val="000000"/>
          <w:sz w:val="22"/>
        </w:rPr>
        <w:t>Jawaban ini sudah diperiksa atau disetujui owner</w:t>
      </w:r>
    </w:p>
    <w:p w14:paraId="28507DD8">
      <w:pPr>
        <w:spacing w:after="60"/>
        <w:ind w:left="547"/>
        <w:rPr>
          <w:color w:val="0000FF"/>
        </w:rPr>
      </w:pPr>
      <w:r>
        <w:rPr>
          <w:rFonts w:ascii="Arial" w:hAnsi="Arial" w:eastAsia="Arial" w:cs="Arial"/>
          <w:b w:val="0"/>
          <w:i w:val="0"/>
          <w:color w:val="0000FF"/>
          <w:sz w:val="21"/>
        </w:rPr>
        <w:t>☐ Ya</w:t>
      </w:r>
    </w:p>
    <w:p w14:paraId="28FBF0E0">
      <w:pPr>
        <w:spacing w:after="60"/>
        <w:ind w:left="547"/>
      </w:pPr>
      <w:r>
        <w:rPr>
          <w:rFonts w:ascii="Arial" w:hAnsi="Arial" w:eastAsia="Arial" w:cs="Arial"/>
          <w:b w:val="0"/>
          <w:i w:val="0"/>
          <w:color w:val="000000"/>
          <w:sz w:val="21"/>
        </w:rPr>
        <w:t>☐ Belum</w:t>
      </w:r>
      <w:bookmarkStart w:id="0" w:name="_GoBack"/>
      <w:bookmarkEnd w:id="0"/>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1A6E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276" w:lineRule="auto"/>
    </w:pPr>
    <w:rPr>
      <w:rFonts w:ascii="Arial" w:hAnsi="Arial" w:eastAsia="Arial" w:cs="Arial"/>
      <w:color w:val="000000"/>
      <w:sz w:val="22"/>
      <w:szCs w:val="22"/>
      <w:lang w:val="en-US" w:eastAsia="en-US" w:bidi="ar-SA"/>
    </w:rPr>
  </w:style>
  <w:style w:type="paragraph" w:styleId="2">
    <w:name w:val="heading 1"/>
    <w:basedOn w:val="1"/>
    <w:next w:val="1"/>
    <w:link w:val="138"/>
    <w:qFormat/>
    <w:uiPriority w:val="9"/>
    <w:pPr>
      <w:keepNext/>
      <w:keepLines/>
      <w:spacing w:before="400" w:after="120"/>
      <w:outlineLvl w:val="0"/>
    </w:pPr>
    <w:rPr>
      <w:rFonts w:asciiTheme="majorHAnsi" w:hAnsiTheme="majorHAnsi" w:eastAsiaTheme="majorEastAsia" w:cstheme="majorBidi"/>
      <w:bCs/>
      <w:color w:val="000000"/>
      <w:sz w:val="40"/>
      <w:szCs w:val="28"/>
    </w:rPr>
  </w:style>
  <w:style w:type="paragraph" w:styleId="3">
    <w:name w:val="heading 2"/>
    <w:basedOn w:val="1"/>
    <w:next w:val="1"/>
    <w:link w:val="139"/>
    <w:unhideWhenUsed/>
    <w:qFormat/>
    <w:uiPriority w:val="9"/>
    <w:pPr>
      <w:keepNext/>
      <w:keepLines/>
      <w:spacing w:before="360" w:after="120"/>
      <w:outlineLvl w:val="1"/>
    </w:pPr>
    <w:rPr>
      <w:rFonts w:asciiTheme="majorHAnsi" w:hAnsiTheme="majorHAnsi" w:eastAsiaTheme="majorEastAsia" w:cstheme="majorBidi"/>
      <w:bCs/>
      <w:color w:val="000000"/>
      <w:sz w:val="32"/>
      <w:szCs w:val="26"/>
    </w:rPr>
  </w:style>
  <w:style w:type="paragraph" w:styleId="4">
    <w:name w:val="heading 3"/>
    <w:basedOn w:val="1"/>
    <w:next w:val="1"/>
    <w:link w:val="140"/>
    <w:unhideWhenUsed/>
    <w:qFormat/>
    <w:uiPriority w:val="9"/>
    <w:pPr>
      <w:keepNext/>
      <w:keepLines/>
      <w:spacing w:before="320" w:after="80"/>
      <w:outlineLvl w:val="2"/>
    </w:pPr>
    <w:rPr>
      <w:rFonts w:asciiTheme="majorHAnsi" w:hAnsiTheme="majorHAnsi" w:eastAsiaTheme="majorEastAsia" w:cstheme="majorBidi"/>
      <w:bCs/>
      <w:color w:val="434343"/>
      <w:sz w:val="28"/>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80" w:line="276" w:lineRule="auto"/>
      <w:contextualSpacing/>
    </w:pPr>
    <w:rPr>
      <w:rFonts w:ascii="Arial" w:hAnsi="Arial" w:eastAsia="Arial" w:cs="Arial"/>
      <w:color w:val="000000"/>
      <w:sz w:val="22"/>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80" w:line="276" w:lineRule="auto"/>
      <w:contextualSpacing/>
    </w:pPr>
    <w:rPr>
      <w:rFonts w:ascii="Arial" w:hAnsi="Arial" w:eastAsia="Arial" w:cs="Arial"/>
      <w:color w:val="000000"/>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Orplyn Marketing Project</dc:creator>
  <dc:description>Owner-facing form. Internal Markdown sources are not part of this deliverable.</dc:description>
  <cp:keywords>Orplyn, owner discovery, marketing, sales</cp:keywords>
  <cp:lastModifiedBy>syakiri gold</cp:lastModifiedBy>
  <dcterms:modified xsi:type="dcterms:W3CDTF">2026-07-17T09:08:30Z</dcterms:modified>
  <dc:subject>Profil pelanggan, economics, offer, proof, dan target growth</dc:subject>
  <dc:title>Form Owner Orplyn - Tahap 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3665EA3EEB274A7D95765E600F58A8B6_13</vt:lpwstr>
  </property>
</Properties>
</file>