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9F5A8">
      <w:pPr>
        <w:spacing w:after="200"/>
      </w:pPr>
      <w:r>
        <w:drawing>
          <wp:inline distT="0" distB="0" distL="114300" distR="114300">
            <wp:extent cx="1737360" cy="422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42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5BAD">
      <w:pPr>
        <w:keepNext/>
        <w:spacing w:before="0" w:after="60"/>
      </w:pPr>
      <w:r>
        <w:rPr>
          <w:rFonts w:ascii="Arial" w:hAnsi="Arial" w:eastAsia="Arial" w:cs="Arial"/>
          <w:b w:val="0"/>
          <w:i w:val="0"/>
          <w:color w:val="000000"/>
          <w:sz w:val="52"/>
        </w:rPr>
        <w:t>Survey Customer Orplyn</w:t>
      </w:r>
    </w:p>
    <w:p w14:paraId="48DACF46">
      <w:pPr>
        <w:spacing w:after="40"/>
      </w:pPr>
      <w:r>
        <w:rPr>
          <w:rFonts w:ascii="Arial" w:hAnsi="Arial" w:eastAsia="Arial" w:cs="Arial"/>
          <w:b w:val="0"/>
          <w:i w:val="0"/>
          <w:color w:val="555555"/>
          <w:sz w:val="22"/>
        </w:rPr>
        <w:t>Customer yang sudah order dan calon customer yang tidak jadi</w:t>
      </w:r>
    </w:p>
    <w:p w14:paraId="485FCB4E">
      <w:pPr>
        <w:spacing w:after="280"/>
      </w:pPr>
      <w:r>
        <w:rPr>
          <w:rFonts w:ascii="Arial" w:hAnsi="Arial" w:eastAsia="Arial" w:cs="Arial"/>
          <w:b w:val="0"/>
          <w:i/>
          <w:color w:val="555555"/>
          <w:sz w:val="20"/>
        </w:rPr>
        <w:t>Target awal: 8-12 responden. Durasi wawancara: 5-10 menit per orang.</w:t>
      </w:r>
    </w:p>
    <w:p w14:paraId="5197418E">
      <w:pPr>
        <w:pBdr>
          <w:bottom w:val="single" w:color="DADCE0" w:sz="4" w:space="1"/>
        </w:pBdr>
        <w:shd w:val="clear" w:fill="F1F3F4"/>
        <w:spacing w:before="80" w:after="200"/>
        <w:ind w:left="173" w:right="173"/>
      </w:pPr>
      <w:r>
        <w:rPr>
          <w:rFonts w:ascii="Arial" w:hAnsi="Arial" w:eastAsia="Arial" w:cs="Arial"/>
          <w:b/>
          <w:i w:val="0"/>
          <w:color w:val="000000"/>
          <w:sz w:val="21"/>
        </w:rPr>
        <w:t xml:space="preserve">Privasi: </w:t>
      </w:r>
      <w:r>
        <w:rPr>
          <w:rFonts w:ascii="Arial" w:hAnsi="Arial" w:eastAsia="Arial" w:cs="Arial"/>
          <w:b w:val="0"/>
          <w:i w:val="0"/>
          <w:color w:val="000000"/>
          <w:sz w:val="21"/>
        </w:rPr>
        <w:t>Gunakan kode responden seperti C001. Jangan menulis nomor telepon, alamat lengkap, atau data pribadi lain. Minta izin terpisah sebelum memakai kutipan sebagai testimoni.</w:t>
      </w:r>
    </w:p>
    <w:p w14:paraId="796CEE17">
      <w:pPr>
        <w:pStyle w:val="2"/>
      </w:pPr>
      <w:r>
        <w:t>Data Responden</w:t>
      </w:r>
    </w:p>
    <w:p w14:paraId="6421F098">
      <w:pPr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Kode responden</w:t>
      </w:r>
    </w:p>
    <w:p w14:paraId="4BD79F63">
      <w:pPr>
        <w:pBdr>
          <w:bottom w:val="single" w:color="DADCE0" w:sz="4" w:space="1"/>
        </w:pBdr>
        <w:shd w:val="clear" w:fill="F8F9FA"/>
        <w:spacing w:before="20" w:after="160" w:line="276" w:lineRule="auto"/>
        <w:ind w:left="173" w:right="173"/>
      </w:pPr>
      <w:r>
        <w:rPr>
          <w:rFonts w:ascii="Arial" w:hAnsi="Arial" w:eastAsia="Arial" w:cs="Arial"/>
          <w:b w:val="0"/>
          <w:i/>
          <w:color w:val="555555"/>
          <w:sz w:val="21"/>
        </w:rPr>
        <w:t>[</w:t>
      </w:r>
      <w:r>
        <w:rPr>
          <w:rFonts w:hint="default" w:cs="Arial"/>
          <w:b w:val="0"/>
          <w:i/>
          <w:color w:val="555555"/>
          <w:sz w:val="21"/>
          <w:lang w:val="en-US"/>
        </w:rPr>
        <w:t>C001</w:t>
      </w:r>
      <w:r>
        <w:rPr>
          <w:rFonts w:ascii="Arial" w:hAnsi="Arial" w:eastAsia="Arial" w:cs="Arial"/>
          <w:b w:val="0"/>
          <w:i/>
          <w:color w:val="555555"/>
          <w:sz w:val="21"/>
        </w:rPr>
        <w:t>]</w:t>
      </w:r>
    </w:p>
    <w:p w14:paraId="00B3D85E">
      <w:pPr>
        <w:keepNext/>
        <w:spacing w:after="80"/>
      </w:pPr>
      <w:r>
        <w:rPr>
          <w:rFonts w:ascii="Arial" w:hAnsi="Arial" w:eastAsia="Arial" w:cs="Arial"/>
          <w:b/>
          <w:i w:val="0"/>
          <w:color w:val="000000"/>
          <w:sz w:val="22"/>
        </w:rPr>
        <w:t>Status</w:t>
      </w:r>
    </w:p>
    <w:p w14:paraId="08645F6B">
      <w:pPr>
        <w:spacing w:after="60"/>
        <w:ind w:left="547"/>
        <w:rPr>
          <w:color w:val="0000FF"/>
        </w:rPr>
      </w:pPr>
      <w:r>
        <w:rPr>
          <w:rFonts w:ascii="Arial" w:hAnsi="Arial" w:eastAsia="Arial" w:cs="Arial"/>
          <w:b w:val="0"/>
          <w:i w:val="0"/>
          <w:color w:val="0000FF"/>
          <w:sz w:val="21"/>
        </w:rPr>
        <w:t>☐ Sudah order</w:t>
      </w:r>
    </w:p>
    <w:p w14:paraId="6FA61527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Repeat customer</w:t>
      </w:r>
    </w:p>
    <w:p w14:paraId="4C054C40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Lead tidak jadi</w:t>
      </w:r>
    </w:p>
    <w:p w14:paraId="32F5A6FC">
      <w:pPr>
        <w:keepNext/>
        <w:spacing w:after="80"/>
      </w:pPr>
      <w:r>
        <w:rPr>
          <w:rFonts w:ascii="Arial" w:hAnsi="Arial" w:eastAsia="Arial" w:cs="Arial"/>
          <w:b/>
          <w:i w:val="0"/>
          <w:color w:val="000000"/>
          <w:sz w:val="22"/>
        </w:rPr>
        <w:t>Mode order</w:t>
      </w:r>
    </w:p>
    <w:p w14:paraId="240870EB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Satuan</w:t>
      </w:r>
    </w:p>
    <w:p w14:paraId="1203A237">
      <w:pPr>
        <w:spacing w:after="60"/>
        <w:ind w:left="547"/>
        <w:rPr>
          <w:color w:val="0000FF"/>
        </w:rPr>
      </w:pPr>
      <w:r>
        <w:rPr>
          <w:rFonts w:ascii="Arial" w:hAnsi="Arial" w:eastAsia="Arial" w:cs="Arial"/>
          <w:b w:val="0"/>
          <w:i w:val="0"/>
          <w:color w:val="0000FF"/>
          <w:sz w:val="21"/>
        </w:rPr>
        <w:t>☐ Grosir/produksi</w:t>
      </w:r>
    </w:p>
    <w:p w14:paraId="1D8F2AA4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Belum jelas</w:t>
      </w:r>
    </w:p>
    <w:p w14:paraId="5266B2FD">
      <w:pPr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Produk dan jumlah</w:t>
      </w:r>
    </w:p>
    <w:p w14:paraId="14CF8F57">
      <w:pPr>
        <w:pBdr>
          <w:bottom w:val="single" w:color="DADCE0" w:sz="4" w:space="1"/>
        </w:pBdr>
        <w:shd w:val="clear" w:fill="F8F9FA"/>
        <w:spacing w:before="20" w:after="160" w:line="276" w:lineRule="auto"/>
        <w:ind w:left="173" w:right="173"/>
      </w:pPr>
      <w:r>
        <w:rPr>
          <w:rFonts w:ascii="Arial" w:hAnsi="Arial" w:eastAsia="Arial" w:cs="Arial"/>
          <w:b w:val="0"/>
          <w:i/>
          <w:color w:val="555555"/>
          <w:sz w:val="21"/>
        </w:rPr>
        <w:t>[</w:t>
      </w:r>
      <w:r>
        <w:rPr>
          <w:rFonts w:hint="default" w:cs="Arial"/>
          <w:b w:val="0"/>
          <w:i/>
          <w:color w:val="555555"/>
          <w:sz w:val="21"/>
          <w:lang w:val="en-US"/>
        </w:rPr>
        <w:t>Kaos dan sablon jumlah 1.000</w:t>
      </w:r>
      <w:r>
        <w:rPr>
          <w:rFonts w:ascii="Arial" w:hAnsi="Arial" w:eastAsia="Arial" w:cs="Arial"/>
          <w:b w:val="0"/>
          <w:i/>
          <w:color w:val="555555"/>
          <w:sz w:val="21"/>
        </w:rPr>
        <w:t>]</w:t>
      </w:r>
    </w:p>
    <w:p w14:paraId="56C7DEC3">
      <w:pPr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Bulan/tahun interaksi</w:t>
      </w:r>
    </w:p>
    <w:p w14:paraId="1D719B85">
      <w:pPr>
        <w:pBdr>
          <w:bottom w:val="single" w:color="DADCE0" w:sz="4" w:space="1"/>
        </w:pBdr>
        <w:shd w:val="clear" w:fill="F8F9FA"/>
        <w:spacing w:before="20" w:after="160" w:line="276" w:lineRule="auto"/>
        <w:ind w:left="173" w:right="173"/>
      </w:pPr>
      <w:r>
        <w:rPr>
          <w:rFonts w:ascii="Arial" w:hAnsi="Arial" w:eastAsia="Arial" w:cs="Arial"/>
          <w:b w:val="0"/>
          <w:i/>
          <w:color w:val="555555"/>
          <w:sz w:val="21"/>
        </w:rPr>
        <w:t>[</w:t>
      </w:r>
      <w:r>
        <w:rPr>
          <w:rFonts w:hint="default" w:cs="Arial"/>
          <w:b w:val="0"/>
          <w:i/>
          <w:color w:val="555555"/>
          <w:sz w:val="21"/>
          <w:lang w:val="en-US"/>
        </w:rPr>
        <w:t>Desember 2025</w:t>
      </w:r>
      <w:r>
        <w:rPr>
          <w:rFonts w:ascii="Arial" w:hAnsi="Arial" w:eastAsia="Arial" w:cs="Arial"/>
          <w:b w:val="0"/>
          <w:i/>
          <w:color w:val="555555"/>
          <w:sz w:val="21"/>
        </w:rPr>
        <w:t>]</w:t>
      </w:r>
    </w:p>
    <w:p w14:paraId="2C38C92D">
      <w:pPr>
        <w:pStyle w:val="2"/>
        <w:pageBreakBefore/>
      </w:pPr>
      <w:r>
        <w:t>A. Customer yang Sudah Order</w:t>
      </w:r>
    </w:p>
    <w:p w14:paraId="51E89482">
      <w:pPr>
        <w:pStyle w:val="29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Awalnya tahu Orplyn dari mana?</w:t>
      </w:r>
    </w:p>
    <w:p w14:paraId="0DDAC740">
      <w:pPr>
        <w:pBdr>
          <w:bottom w:val="single" w:color="DADCE0" w:sz="4" w:space="1"/>
        </w:pBdr>
        <w:shd w:val="clear" w:fill="F8F9FA"/>
        <w:spacing w:before="20" w:after="160" w:line="276" w:lineRule="auto"/>
        <w:ind w:left="173" w:right="173"/>
      </w:pPr>
      <w:r>
        <w:rPr>
          <w:rFonts w:ascii="Arial" w:hAnsi="Arial" w:eastAsia="Arial" w:cs="Arial"/>
          <w:b w:val="0"/>
          <w:i/>
          <w:color w:val="555555"/>
          <w:sz w:val="21"/>
        </w:rPr>
        <w:t>[</w:t>
      </w:r>
      <w:r>
        <w:rPr>
          <w:rFonts w:hint="default" w:cs="Arial"/>
          <w:b w:val="0"/>
          <w:i/>
          <w:color w:val="555555"/>
          <w:sz w:val="21"/>
          <w:lang w:val="en-US"/>
        </w:rPr>
        <w:t>Dari Sosmed</w:t>
      </w:r>
      <w:r>
        <w:rPr>
          <w:rFonts w:ascii="Arial" w:hAnsi="Arial" w:eastAsia="Arial" w:cs="Arial"/>
          <w:b w:val="0"/>
          <w:i/>
          <w:color w:val="555555"/>
          <w:sz w:val="21"/>
        </w:rPr>
        <w:t>]</w:t>
      </w:r>
    </w:p>
    <w:p w14:paraId="2DCDA13C">
      <w:pPr>
        <w:pStyle w:val="29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Waktu itu sedang membutuhkan apa?</w:t>
      </w:r>
    </w:p>
    <w:p w14:paraId="11B7C178">
      <w:pPr>
        <w:pBdr>
          <w:bottom w:val="single" w:color="DADCE0" w:sz="4" w:space="1"/>
        </w:pBdr>
        <w:shd w:val="clear" w:fill="F8F9FA"/>
        <w:spacing w:before="20" w:after="160" w:line="276" w:lineRule="auto"/>
        <w:ind w:left="173" w:right="173"/>
      </w:pPr>
      <w:r>
        <w:rPr>
          <w:rFonts w:ascii="Arial" w:hAnsi="Arial" w:eastAsia="Arial" w:cs="Arial"/>
          <w:b w:val="0"/>
          <w:i/>
          <w:color w:val="555555"/>
          <w:sz w:val="21"/>
        </w:rPr>
        <w:t>[K</w:t>
      </w:r>
      <w:r>
        <w:rPr>
          <w:rFonts w:hint="default" w:cs="Arial"/>
          <w:b w:val="0"/>
          <w:i/>
          <w:color w:val="555555"/>
          <w:sz w:val="21"/>
          <w:lang w:val="en-US"/>
        </w:rPr>
        <w:t>aos Custom untuk Event</w:t>
      </w:r>
      <w:r>
        <w:rPr>
          <w:rFonts w:ascii="Arial" w:hAnsi="Arial" w:eastAsia="Arial" w:cs="Arial"/>
          <w:b w:val="0"/>
          <w:i/>
          <w:color w:val="555555"/>
          <w:sz w:val="21"/>
        </w:rPr>
        <w:t>]</w:t>
      </w:r>
      <w:r>
        <w:br w:type="textWrapping"/>
      </w:r>
    </w:p>
    <w:p w14:paraId="759B1530">
      <w:pPr>
        <w:pStyle w:val="29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Kenapa akhirnya memilih Orplyn dibanding pilihan lain?</w:t>
      </w:r>
    </w:p>
    <w:p w14:paraId="1160754F">
      <w:pPr>
        <w:pBdr>
          <w:bottom w:val="single" w:color="DADCE0" w:sz="4" w:space="1"/>
        </w:pBdr>
        <w:shd w:val="clear" w:fill="F8F9FA"/>
        <w:spacing w:before="20" w:after="160" w:line="276" w:lineRule="auto"/>
        <w:ind w:left="173" w:right="173"/>
      </w:pPr>
      <w:r>
        <w:rPr>
          <w:rFonts w:ascii="Arial" w:hAnsi="Arial" w:eastAsia="Arial" w:cs="Arial"/>
          <w:b w:val="0"/>
          <w:i/>
          <w:color w:val="555555"/>
          <w:sz w:val="21"/>
        </w:rPr>
        <w:t>[</w:t>
      </w:r>
      <w:r>
        <w:rPr>
          <w:rFonts w:hint="default" w:cs="Arial"/>
          <w:b w:val="0"/>
          <w:i/>
          <w:color w:val="555555"/>
          <w:sz w:val="21"/>
          <w:lang w:val="en-US"/>
        </w:rPr>
        <w:t>Terjangkau, Berkualitas, Pekerjaan ontime</w:t>
      </w:r>
      <w:r>
        <w:rPr>
          <w:rFonts w:ascii="Arial" w:hAnsi="Arial" w:eastAsia="Arial" w:cs="Arial"/>
          <w:b w:val="0"/>
          <w:i/>
          <w:color w:val="555555"/>
          <w:sz w:val="21"/>
        </w:rPr>
        <w:t>]</w:t>
      </w:r>
      <w:r>
        <w:br w:type="textWrapping"/>
      </w:r>
    </w:p>
    <w:p w14:paraId="24FEA2E1">
      <w:pPr>
        <w:pStyle w:val="29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Hal apa yang paling membuat ragu sebelum order?</w:t>
      </w:r>
    </w:p>
    <w:p w14:paraId="7C70DB2B">
      <w:pPr>
        <w:pBdr>
          <w:bottom w:val="single" w:color="DADCE0" w:sz="4" w:space="1"/>
        </w:pBdr>
        <w:shd w:val="clear" w:fill="F8F9FA"/>
        <w:spacing w:before="20" w:after="160" w:line="276" w:lineRule="auto"/>
        <w:ind w:left="173" w:right="173"/>
      </w:pPr>
      <w:r>
        <w:rPr>
          <w:rFonts w:ascii="Arial" w:hAnsi="Arial" w:eastAsia="Arial" w:cs="Arial"/>
          <w:b w:val="0"/>
          <w:i/>
          <w:color w:val="555555"/>
          <w:sz w:val="21"/>
        </w:rPr>
        <w:t>[</w:t>
      </w:r>
      <w:r>
        <w:rPr>
          <w:rFonts w:hint="default" w:cs="Arial"/>
          <w:b w:val="0"/>
          <w:i/>
          <w:color w:val="555555"/>
          <w:sz w:val="21"/>
          <w:lang w:val="en-US"/>
        </w:rPr>
        <w:t>takut hasil bahan dan sablonnya tidak sesuai dengan yang di harapkan</w:t>
      </w:r>
      <w:r>
        <w:rPr>
          <w:rFonts w:ascii="Arial" w:hAnsi="Arial" w:eastAsia="Arial" w:cs="Arial"/>
          <w:b w:val="0"/>
          <w:i/>
          <w:color w:val="555555"/>
          <w:sz w:val="21"/>
        </w:rPr>
        <w:t>]</w:t>
      </w:r>
      <w:r>
        <w:br w:type="textWrapping"/>
      </w:r>
    </w:p>
    <w:p w14:paraId="1CC5ABA2">
      <w:pPr>
        <w:pStyle w:val="29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Bagian proses mana yang paling membantu?</w:t>
      </w:r>
    </w:p>
    <w:p w14:paraId="26BBB118">
      <w:pPr>
        <w:pBdr>
          <w:bottom w:val="single" w:color="DADCE0" w:sz="4" w:space="1"/>
        </w:pBdr>
        <w:shd w:val="clear" w:fill="F8F9FA"/>
        <w:spacing w:before="20" w:after="160" w:line="276" w:lineRule="auto"/>
        <w:ind w:left="173" w:right="173"/>
      </w:pPr>
      <w:r>
        <w:rPr>
          <w:rFonts w:ascii="Arial" w:hAnsi="Arial" w:eastAsia="Arial" w:cs="Arial"/>
          <w:b w:val="0"/>
          <w:i/>
          <w:color w:val="555555"/>
          <w:sz w:val="21"/>
        </w:rPr>
        <w:t>[</w:t>
      </w:r>
      <w:r>
        <w:rPr>
          <w:rFonts w:hint="default" w:cs="Arial"/>
          <w:b w:val="0"/>
          <w:i/>
          <w:color w:val="555555"/>
          <w:sz w:val="21"/>
          <w:lang w:val="en-US"/>
        </w:rPr>
        <w:t>saat konsultasi pemilihan bahan dan sablon kalo belum cocok di bantu cari pilihan lain sampai sesuai kebutuhan</w:t>
      </w:r>
      <w:r>
        <w:rPr>
          <w:rFonts w:ascii="Arial" w:hAnsi="Arial" w:eastAsia="Arial" w:cs="Arial"/>
          <w:b w:val="0"/>
          <w:i/>
          <w:color w:val="555555"/>
          <w:sz w:val="21"/>
        </w:rPr>
        <w:t>]</w:t>
      </w:r>
      <w:r>
        <w:br w:type="textWrapping"/>
      </w:r>
    </w:p>
    <w:p w14:paraId="32453B9F">
      <w:pPr>
        <w:pStyle w:val="29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Bagian mana yang terasa membingungkan, lambat, atau merepotkan?</w:t>
      </w:r>
    </w:p>
    <w:p w14:paraId="7E15E8B0">
      <w:pPr>
        <w:pBdr>
          <w:bottom w:val="single" w:color="DADCE0" w:sz="4" w:space="1"/>
        </w:pBdr>
        <w:shd w:val="clear" w:fill="F8F9FA"/>
        <w:spacing w:before="20" w:after="160" w:line="276" w:lineRule="auto"/>
        <w:ind w:left="173" w:right="173"/>
      </w:pPr>
      <w:r>
        <w:rPr>
          <w:rFonts w:ascii="Arial" w:hAnsi="Arial" w:eastAsia="Arial" w:cs="Arial"/>
          <w:b w:val="0"/>
          <w:i/>
          <w:color w:val="555555"/>
          <w:sz w:val="21"/>
        </w:rPr>
        <w:t>[</w:t>
      </w:r>
      <w:r>
        <w:rPr>
          <w:rFonts w:hint="default" w:cs="Arial"/>
          <w:b w:val="0"/>
          <w:i/>
          <w:color w:val="555555"/>
          <w:sz w:val="21"/>
          <w:lang w:val="en-US"/>
        </w:rPr>
        <w:t>sejauh ini tidak ada yang terlallu merepotkan hanya proses menentukan bahan dan jenis sablon terkadang membutuhkan waktu karena banyak pilihan</w:t>
      </w:r>
      <w:r>
        <w:rPr>
          <w:rFonts w:ascii="Arial" w:hAnsi="Arial" w:eastAsia="Arial" w:cs="Arial"/>
          <w:b w:val="0"/>
          <w:i/>
          <w:color w:val="555555"/>
          <w:sz w:val="21"/>
        </w:rPr>
        <w:t>]</w:t>
      </w:r>
      <w:r>
        <w:br w:type="textWrapping"/>
      </w:r>
    </w:p>
    <w:p w14:paraId="265B709A">
      <w:pPr>
        <w:pStyle w:val="29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Bagaimana penilaian terhadap hasil, komunikasi, harga, dan ketepatan waktu?</w:t>
      </w:r>
    </w:p>
    <w:p w14:paraId="3398BDB7">
      <w:pPr>
        <w:pBdr>
          <w:bottom w:val="single" w:color="DADCE0" w:sz="4" w:space="1"/>
        </w:pBdr>
        <w:shd w:val="clear" w:fill="F8F9FA"/>
        <w:spacing w:before="20" w:after="160" w:line="276" w:lineRule="auto"/>
        <w:ind w:left="173" w:right="173"/>
      </w:pPr>
      <w:r>
        <w:rPr>
          <w:rFonts w:ascii="Arial" w:hAnsi="Arial" w:eastAsia="Arial" w:cs="Arial"/>
          <w:b w:val="0"/>
          <w:i/>
          <w:color w:val="555555"/>
          <w:sz w:val="21"/>
        </w:rPr>
        <w:t>[</w:t>
      </w:r>
      <w:r>
        <w:rPr>
          <w:rFonts w:hint="default" w:cs="Arial"/>
          <w:b w:val="0"/>
          <w:i/>
          <w:color w:val="555555"/>
          <w:sz w:val="21"/>
          <w:lang w:val="en-US"/>
        </w:rPr>
        <w:t>hasilnya memuaskan komunikasi cukup responsif harga sesuai dengan kualitas budget serta pengerjaan sesuai waktu yang di sepakati</w:t>
      </w:r>
      <w:r>
        <w:rPr>
          <w:rFonts w:ascii="Arial" w:hAnsi="Arial" w:eastAsia="Arial" w:cs="Arial"/>
          <w:b w:val="0"/>
          <w:i/>
          <w:color w:val="555555"/>
          <w:sz w:val="21"/>
        </w:rPr>
        <w:t>]</w:t>
      </w:r>
      <w:r>
        <w:br w:type="textWrapping"/>
      </w:r>
      <w:r>
        <w:br w:type="textWrapping"/>
      </w:r>
    </w:p>
    <w:p w14:paraId="3FA85542">
      <w:pPr>
        <w:pStyle w:val="29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Apa yang perlu diperbaiki agar Anda mau order lagi?</w:t>
      </w:r>
    </w:p>
    <w:p w14:paraId="6B0D3048">
      <w:pPr>
        <w:pBdr>
          <w:bottom w:val="single" w:color="DADCE0" w:sz="4" w:space="1"/>
        </w:pBdr>
        <w:shd w:val="clear" w:fill="F8F9FA"/>
        <w:spacing w:before="20" w:after="160" w:line="276" w:lineRule="auto"/>
        <w:ind w:left="173" w:right="173"/>
      </w:pPr>
      <w:r>
        <w:rPr>
          <w:rFonts w:ascii="Arial" w:hAnsi="Arial" w:eastAsia="Arial" w:cs="Arial"/>
          <w:b w:val="0"/>
          <w:i/>
          <w:color w:val="555555"/>
          <w:sz w:val="21"/>
        </w:rPr>
        <w:t>[</w:t>
      </w:r>
      <w:r>
        <w:rPr>
          <w:rFonts w:hint="default" w:cs="Arial"/>
          <w:b w:val="0"/>
          <w:i/>
          <w:color w:val="555555"/>
          <w:sz w:val="21"/>
          <w:lang w:val="en-US"/>
        </w:rPr>
        <w:t>mungkin bisa menyediakan katalog dan pricelist yang lebih lengkap supaya mudah memilih dan memperkirakan budget</w:t>
      </w:r>
      <w:r>
        <w:rPr>
          <w:rFonts w:ascii="Arial" w:hAnsi="Arial" w:eastAsia="Arial" w:cs="Arial"/>
          <w:b w:val="0"/>
          <w:i/>
          <w:color w:val="555555"/>
          <w:sz w:val="21"/>
        </w:rPr>
        <w:t>]</w:t>
      </w:r>
      <w:r>
        <w:br w:type="textWrapping"/>
      </w:r>
    </w:p>
    <w:p w14:paraId="7F27A7EB">
      <w:pPr>
        <w:pStyle w:val="29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Kapan kira-kira membutuhkan produk seperti ini lagi?</w:t>
      </w:r>
    </w:p>
    <w:p w14:paraId="2E2BF6E7">
      <w:pPr>
        <w:pBdr>
          <w:bottom w:val="single" w:color="DADCE0" w:sz="4" w:space="1"/>
        </w:pBdr>
        <w:shd w:val="clear" w:fill="F8F9FA"/>
        <w:spacing w:before="20" w:after="160" w:line="276" w:lineRule="auto"/>
        <w:ind w:left="173" w:right="173"/>
      </w:pPr>
      <w:r>
        <w:rPr>
          <w:rFonts w:ascii="Arial" w:hAnsi="Arial" w:eastAsia="Arial" w:cs="Arial"/>
          <w:b w:val="0"/>
          <w:i/>
          <w:color w:val="555555"/>
          <w:sz w:val="21"/>
        </w:rPr>
        <w:t>[</w:t>
      </w:r>
      <w:r>
        <w:rPr>
          <w:rFonts w:hint="default" w:cs="Arial"/>
          <w:b w:val="0"/>
          <w:i/>
          <w:color w:val="555555"/>
          <w:sz w:val="21"/>
          <w:lang w:val="en-US"/>
        </w:rPr>
        <w:t>kalo ada kebutuhan produksi untuk event atau kegiatan berikutnya kemungkinan akan order lagi</w:t>
      </w:r>
      <w:r>
        <w:rPr>
          <w:rFonts w:ascii="Arial" w:hAnsi="Arial" w:eastAsia="Arial" w:cs="Arial"/>
          <w:b w:val="0"/>
          <w:i/>
          <w:color w:val="555555"/>
          <w:sz w:val="21"/>
        </w:rPr>
        <w:t>]</w:t>
      </w:r>
    </w:p>
    <w:p w14:paraId="1FFA08EE">
      <w:pPr>
        <w:pStyle w:val="29"/>
        <w:keepNext/>
        <w:spacing w:after="80"/>
      </w:pPr>
      <w:r>
        <w:rPr>
          <w:rFonts w:ascii="Arial" w:hAnsi="Arial" w:eastAsia="Arial" w:cs="Arial"/>
          <w:b/>
          <w:i w:val="0"/>
          <w:color w:val="000000"/>
          <w:sz w:val="22"/>
        </w:rPr>
        <w:t>Apakah bersedia merekomendasikan Orplyn?</w:t>
      </w:r>
    </w:p>
    <w:p w14:paraId="673B12EB">
      <w:pPr>
        <w:spacing w:after="60"/>
        <w:ind w:left="547"/>
        <w:rPr>
          <w:color w:val="0000FF"/>
        </w:rPr>
      </w:pPr>
      <w:r>
        <w:rPr>
          <w:rFonts w:ascii="Arial" w:hAnsi="Arial" w:eastAsia="Arial" w:cs="Arial"/>
          <w:b w:val="0"/>
          <w:i w:val="0"/>
          <w:color w:val="0000FF"/>
          <w:sz w:val="21"/>
        </w:rPr>
        <w:t>☐ Ya</w:t>
      </w:r>
    </w:p>
    <w:p w14:paraId="1CAD1181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Mungkin</w:t>
      </w:r>
    </w:p>
    <w:p w14:paraId="7D7CE40A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Tidak</w:t>
      </w:r>
    </w:p>
    <w:p w14:paraId="4B16DE77">
      <w:pPr>
        <w:pStyle w:val="29"/>
        <w:keepNext/>
        <w:spacing w:after="80"/>
      </w:pPr>
      <w:r>
        <w:rPr>
          <w:rFonts w:ascii="Arial" w:hAnsi="Arial" w:eastAsia="Arial" w:cs="Arial"/>
          <w:b/>
          <w:i w:val="0"/>
          <w:color w:val="000000"/>
          <w:sz w:val="22"/>
        </w:rPr>
        <w:t>Apakah jawaban boleh dikutip setelah disensor?</w:t>
      </w:r>
    </w:p>
    <w:p w14:paraId="755ACC92">
      <w:pPr>
        <w:spacing w:after="60"/>
        <w:ind w:left="547"/>
        <w:rPr>
          <w:color w:val="0000FF"/>
        </w:rPr>
      </w:pPr>
      <w:r>
        <w:rPr>
          <w:rFonts w:ascii="Arial" w:hAnsi="Arial" w:eastAsia="Arial" w:cs="Arial"/>
          <w:b w:val="0"/>
          <w:i w:val="0"/>
          <w:color w:val="0000FF"/>
          <w:sz w:val="21"/>
        </w:rPr>
        <w:t>☐ Ya</w:t>
      </w:r>
    </w:p>
    <w:p w14:paraId="3640F930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Tidak</w:t>
      </w:r>
    </w:p>
    <w:p w14:paraId="48B4CEBB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Minta izin lagi sebelum publikasi</w:t>
      </w:r>
    </w:p>
    <w:p w14:paraId="6D4A3029">
      <w:pPr>
        <w:pStyle w:val="2"/>
        <w:pageBreakBefore/>
      </w:pPr>
      <w:r>
        <w:t>B. Lead yang Tidak Jadi</w:t>
      </w:r>
    </w:p>
    <w:p w14:paraId="508938F1">
      <w:pPr>
        <w:pStyle w:val="29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Awalnya membutuhkan produk apa dan berapa jumlahnya?</w:t>
      </w:r>
    </w:p>
    <w:p w14:paraId="7242132D">
      <w:pPr>
        <w:pBdr>
          <w:bottom w:val="single" w:color="DADCE0" w:sz="4" w:space="1"/>
        </w:pBdr>
        <w:shd w:val="clear" w:fill="F8F9FA"/>
        <w:spacing w:before="20" w:after="160" w:line="276" w:lineRule="auto"/>
        <w:ind w:left="173" w:right="173"/>
      </w:pPr>
      <w:r>
        <w:rPr>
          <w:rFonts w:ascii="Arial" w:hAnsi="Arial" w:eastAsia="Arial" w:cs="Arial"/>
          <w:b w:val="0"/>
          <w:i/>
          <w:color w:val="555555"/>
          <w:sz w:val="21"/>
        </w:rPr>
        <w:t>[</w:t>
      </w:r>
      <w:r>
        <w:rPr>
          <w:rFonts w:hint="default" w:cs="Arial"/>
          <w:b w:val="0"/>
          <w:i/>
          <w:color w:val="555555"/>
          <w:sz w:val="21"/>
          <w:lang w:val="en-US"/>
        </w:rPr>
        <w:t>Kaos custom dengan sablon untuk acara comunitas, sekitar 50 pcs</w:t>
      </w:r>
      <w:r>
        <w:rPr>
          <w:rFonts w:ascii="Arial" w:hAnsi="Arial" w:eastAsia="Arial" w:cs="Arial"/>
          <w:b w:val="0"/>
          <w:i/>
          <w:color w:val="555555"/>
          <w:sz w:val="21"/>
        </w:rPr>
        <w:t>]</w:t>
      </w:r>
    </w:p>
    <w:p w14:paraId="090B4900">
      <w:pPr>
        <w:pStyle w:val="29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Apa yang paling penting saat memilih vendor?</w:t>
      </w:r>
    </w:p>
    <w:p w14:paraId="6D16594F">
      <w:pPr>
        <w:pBdr>
          <w:bottom w:val="single" w:color="DADCE0" w:sz="4" w:space="1"/>
        </w:pBdr>
        <w:shd w:val="clear" w:fill="F8F9FA"/>
        <w:spacing w:before="20" w:after="160" w:line="276" w:lineRule="auto"/>
        <w:ind w:left="173" w:right="173"/>
      </w:pPr>
      <w:r>
        <w:rPr>
          <w:rFonts w:ascii="Arial" w:hAnsi="Arial" w:eastAsia="Arial" w:cs="Arial"/>
          <w:b w:val="0"/>
          <w:i/>
          <w:color w:val="555555"/>
          <w:sz w:val="21"/>
        </w:rPr>
        <w:t>[</w:t>
      </w:r>
      <w:r>
        <w:rPr>
          <w:rFonts w:hint="default" w:cs="Arial"/>
          <w:b w:val="0"/>
          <w:i/>
          <w:color w:val="555555"/>
          <w:sz w:val="21"/>
          <w:lang w:val="en-US"/>
        </w:rPr>
        <w:t>harga yang sesuai kualitas bahan dan sablon yang bagus serta pengerjaan tepat waktu</w:t>
      </w:r>
      <w:r>
        <w:rPr>
          <w:rFonts w:ascii="Arial" w:hAnsi="Arial" w:eastAsia="Arial" w:cs="Arial"/>
          <w:b w:val="0"/>
          <w:i/>
          <w:color w:val="555555"/>
          <w:sz w:val="21"/>
        </w:rPr>
        <w:t>]</w:t>
      </w:r>
      <w:r>
        <w:br w:type="textWrapping"/>
      </w:r>
    </w:p>
    <w:p w14:paraId="38D93BF9">
      <w:pPr>
        <w:pStyle w:val="29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Pada tahap mana memutuskan tidak melanjutkan?</w:t>
      </w:r>
    </w:p>
    <w:p w14:paraId="10C18591">
      <w:pPr>
        <w:pBdr>
          <w:bottom w:val="single" w:color="DADCE0" w:sz="4" w:space="1"/>
        </w:pBdr>
        <w:shd w:val="clear" w:fill="F8F9FA"/>
        <w:spacing w:before="20" w:after="160" w:line="276" w:lineRule="auto"/>
        <w:ind w:left="173" w:right="173"/>
      </w:pPr>
      <w:r>
        <w:rPr>
          <w:rFonts w:ascii="Arial" w:hAnsi="Arial" w:eastAsia="Arial" w:cs="Arial"/>
          <w:b w:val="0"/>
          <w:i/>
          <w:color w:val="555555"/>
          <w:sz w:val="21"/>
        </w:rPr>
        <w:t>[</w:t>
      </w:r>
      <w:r>
        <w:rPr>
          <w:rFonts w:hint="default" w:cs="Arial"/>
          <w:b w:val="0"/>
          <w:i/>
          <w:color w:val="555555"/>
          <w:sz w:val="21"/>
          <w:lang w:val="en-US"/>
        </w:rPr>
        <w:t xml:space="preserve">setelah menerima informasi harga dan mempertimbangkan total budget yang tersedia </w:t>
      </w:r>
      <w:r>
        <w:rPr>
          <w:rFonts w:ascii="Arial" w:hAnsi="Arial" w:eastAsia="Arial" w:cs="Arial"/>
          <w:b w:val="0"/>
          <w:i/>
          <w:color w:val="555555"/>
          <w:sz w:val="21"/>
        </w:rPr>
        <w:t>]</w:t>
      </w:r>
      <w:r>
        <w:br w:type="textWrapping"/>
      </w:r>
    </w:p>
    <w:p w14:paraId="1686E290">
      <w:pPr>
        <w:pStyle w:val="29"/>
        <w:keepNext/>
        <w:spacing w:after="80"/>
      </w:pPr>
      <w:r>
        <w:rPr>
          <w:rFonts w:ascii="Arial" w:hAnsi="Arial" w:eastAsia="Arial" w:cs="Arial"/>
          <w:b/>
          <w:i w:val="0"/>
          <w:color w:val="000000"/>
          <w:sz w:val="22"/>
        </w:rPr>
        <w:t>Alasan utama tidak jadi</w:t>
      </w:r>
      <w:r>
        <w:rPr>
          <w:rFonts w:ascii="Arial" w:hAnsi="Arial" w:eastAsia="Arial" w:cs="Arial"/>
          <w:b w:val="0"/>
          <w:i/>
          <w:color w:val="555555"/>
          <w:sz w:val="19"/>
        </w:rPr>
        <w:t xml:space="preserve"> (boleh pilih lebih dari satu)</w:t>
      </w:r>
    </w:p>
    <w:p w14:paraId="48E1187B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Harga</w:t>
      </w:r>
    </w:p>
    <w:p w14:paraId="7917F975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MOQ</w:t>
      </w:r>
    </w:p>
    <w:p w14:paraId="1B11B178">
      <w:pPr>
        <w:spacing w:after="60"/>
        <w:ind w:left="547"/>
        <w:rPr>
          <w:color w:val="0000FF"/>
        </w:rPr>
      </w:pPr>
      <w:r>
        <w:rPr>
          <w:rFonts w:ascii="Arial" w:hAnsi="Arial" w:eastAsia="Arial" w:cs="Arial"/>
          <w:b w:val="0"/>
          <w:i w:val="0"/>
          <w:color w:val="0000FF"/>
          <w:sz w:val="21"/>
        </w:rPr>
        <w:t>☐ Deadline</w:t>
      </w:r>
    </w:p>
    <w:p w14:paraId="15CCE5D1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Bahan/teknik</w:t>
      </w:r>
    </w:p>
    <w:p w14:paraId="7982EB36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Respons admin</w:t>
      </w:r>
    </w:p>
    <w:p w14:paraId="4914DFEF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Kurang percaya</w:t>
      </w:r>
    </w:p>
    <w:p w14:paraId="08E7BEB5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Desain belum siap</w:t>
      </w:r>
    </w:p>
    <w:p w14:paraId="3411385A">
      <w:pPr>
        <w:spacing w:after="60"/>
        <w:ind w:left="547"/>
        <w:rPr>
          <w:color w:val="0000FF"/>
        </w:rPr>
      </w:pPr>
      <w:r>
        <w:rPr>
          <w:rFonts w:ascii="Arial" w:hAnsi="Arial" w:eastAsia="Arial" w:cs="Arial"/>
          <w:b w:val="0"/>
          <w:i w:val="0"/>
          <w:color w:val="0000FF"/>
          <w:sz w:val="21"/>
        </w:rPr>
        <w:t>☐ Budget batal</w:t>
      </w:r>
    </w:p>
    <w:p w14:paraId="3AC92819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Memilih vendor lain</w:t>
      </w:r>
    </w:p>
    <w:p w14:paraId="1A893F15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Lainnya</w:t>
      </w:r>
    </w:p>
    <w:p w14:paraId="52E35199">
      <w:pPr>
        <w:pStyle w:val="29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Bila memilih vendor lain, apa yang membuat mereka lebih cocok?</w:t>
      </w:r>
    </w:p>
    <w:p w14:paraId="75225D2F">
      <w:pPr>
        <w:pBdr>
          <w:bottom w:val="single" w:color="DADCE0" w:sz="4" w:space="1"/>
        </w:pBdr>
        <w:shd w:val="clear" w:fill="F8F9FA"/>
        <w:spacing w:before="20" w:after="160" w:line="276" w:lineRule="auto"/>
        <w:ind w:left="173" w:right="173"/>
      </w:pPr>
      <w:r>
        <w:rPr>
          <w:rFonts w:ascii="Arial" w:hAnsi="Arial" w:eastAsia="Arial" w:cs="Arial"/>
          <w:b w:val="0"/>
          <w:i/>
          <w:color w:val="555555"/>
          <w:sz w:val="21"/>
        </w:rPr>
        <w:t>[Klik lalu tulis jawaban di sini]</w:t>
      </w:r>
      <w:r>
        <w:br w:type="textWrapping"/>
      </w:r>
    </w:p>
    <w:p w14:paraId="7CFBCB09">
      <w:pPr>
        <w:pStyle w:val="29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Informasi apa yang seharusnya diberikan Orplyn agar keputusan lebih mudah?</w:t>
      </w:r>
    </w:p>
    <w:p w14:paraId="7BD17A08">
      <w:pPr>
        <w:pBdr>
          <w:bottom w:val="single" w:color="DADCE0" w:sz="4" w:space="1"/>
        </w:pBdr>
        <w:shd w:val="clear" w:fill="F8F9FA"/>
        <w:spacing w:before="20" w:after="160" w:line="276" w:lineRule="auto"/>
        <w:ind w:left="173" w:right="173"/>
      </w:pPr>
      <w:r>
        <w:rPr>
          <w:rFonts w:ascii="Arial" w:hAnsi="Arial" w:eastAsia="Arial" w:cs="Arial"/>
          <w:b w:val="0"/>
          <w:i/>
          <w:color w:val="555555"/>
          <w:sz w:val="21"/>
        </w:rPr>
        <w:t>[</w:t>
      </w:r>
      <w:r>
        <w:rPr>
          <w:rFonts w:hint="default" w:cs="Arial"/>
          <w:b w:val="0"/>
          <w:i/>
          <w:color w:val="555555"/>
          <w:sz w:val="21"/>
          <w:lang w:val="en-US"/>
        </w:rPr>
        <w:t xml:space="preserve">pilihan paket dengan beberapa range harga dan jenis bahan sehingga bisa lebih mudah menyesuaikan dengan budget </w:t>
      </w:r>
      <w:r>
        <w:rPr>
          <w:rFonts w:ascii="Arial" w:hAnsi="Arial" w:eastAsia="Arial" w:cs="Arial"/>
          <w:b w:val="0"/>
          <w:i/>
          <w:color w:val="555555"/>
          <w:sz w:val="21"/>
        </w:rPr>
        <w:t>]</w:t>
      </w:r>
      <w:r>
        <w:br w:type="textWrapping"/>
      </w:r>
    </w:p>
    <w:p w14:paraId="111A778E">
      <w:pPr>
        <w:pStyle w:val="29"/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Apa yang dapat membuat Anda mempertimbangkan Orplyn lagi?</w:t>
      </w:r>
    </w:p>
    <w:p w14:paraId="6E19322F">
      <w:pPr>
        <w:pBdr>
          <w:bottom w:val="single" w:color="DADCE0" w:sz="4" w:space="1"/>
        </w:pBdr>
        <w:shd w:val="clear" w:fill="F8F9FA"/>
        <w:spacing w:before="20" w:after="160" w:line="276" w:lineRule="auto"/>
        <w:ind w:left="173" w:right="173"/>
      </w:pPr>
      <w:r>
        <w:rPr>
          <w:rFonts w:ascii="Arial" w:hAnsi="Arial" w:eastAsia="Arial" w:cs="Arial"/>
          <w:b w:val="0"/>
          <w:i/>
          <w:color w:val="555555"/>
          <w:sz w:val="21"/>
        </w:rPr>
        <w:t>[</w:t>
      </w:r>
      <w:r>
        <w:rPr>
          <w:rFonts w:hint="default" w:cs="Arial"/>
          <w:b w:val="0"/>
          <w:i/>
          <w:color w:val="555555"/>
          <w:sz w:val="21"/>
          <w:lang w:val="en-US"/>
        </w:rPr>
        <w:t>jika ada pilihan harga dan bahan yang sesuai dengan budget saya akan mempertimbangkan orplyn untuk kebutuhan produksi berikutnya</w:t>
      </w:r>
      <w:r>
        <w:rPr>
          <w:rFonts w:ascii="Arial" w:hAnsi="Arial" w:eastAsia="Arial" w:cs="Arial"/>
          <w:b w:val="0"/>
          <w:i/>
          <w:color w:val="555555"/>
          <w:sz w:val="21"/>
        </w:rPr>
        <w:t>]</w:t>
      </w:r>
      <w:r>
        <w:br w:type="textWrapping"/>
      </w:r>
    </w:p>
    <w:p w14:paraId="00DE779D">
      <w:pPr>
        <w:pStyle w:val="2"/>
      </w:pPr>
      <w:r>
        <w:t>Tag Setelah Wawancara</w:t>
      </w:r>
    </w:p>
    <w:p w14:paraId="07BD56A0">
      <w:pPr>
        <w:keepNext/>
        <w:spacing w:after="80"/>
      </w:pPr>
      <w:r>
        <w:rPr>
          <w:rFonts w:ascii="Arial" w:hAnsi="Arial" w:eastAsia="Arial" w:cs="Arial"/>
          <w:b/>
          <w:i w:val="0"/>
          <w:color w:val="000000"/>
          <w:sz w:val="22"/>
        </w:rPr>
        <w:t>Segmen</w:t>
      </w:r>
      <w:r>
        <w:rPr>
          <w:rFonts w:ascii="Arial" w:hAnsi="Arial" w:eastAsia="Arial" w:cs="Arial"/>
          <w:b w:val="0"/>
          <w:i/>
          <w:color w:val="555555"/>
          <w:sz w:val="19"/>
        </w:rPr>
        <w:t xml:space="preserve"> (boleh pilih lebih dari satu)</w:t>
      </w:r>
    </w:p>
    <w:p w14:paraId="542A45B2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Individu</w:t>
      </w:r>
    </w:p>
    <w:p w14:paraId="4CA1BB91">
      <w:pPr>
        <w:spacing w:after="60"/>
        <w:ind w:left="547"/>
        <w:rPr>
          <w:color w:val="0000FF"/>
        </w:rPr>
      </w:pPr>
      <w:r>
        <w:rPr>
          <w:rFonts w:ascii="Arial" w:hAnsi="Arial" w:eastAsia="Arial" w:cs="Arial"/>
          <w:b w:val="0"/>
          <w:i w:val="0"/>
          <w:color w:val="0000FF"/>
          <w:sz w:val="21"/>
        </w:rPr>
        <w:t>☐ Event/komunitas</w:t>
      </w:r>
    </w:p>
    <w:p w14:paraId="3BA8428F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Sekolah/kampus</w:t>
      </w:r>
    </w:p>
    <w:p w14:paraId="628B0FA2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Kantor/UMKM</w:t>
      </w:r>
    </w:p>
    <w:p w14:paraId="5C47B557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Clothing brand</w:t>
      </w:r>
    </w:p>
    <w:p w14:paraId="1C2621D9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Tim olahraga</w:t>
      </w:r>
    </w:p>
    <w:p w14:paraId="160C4CC7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Reseller/vendor</w:t>
      </w:r>
    </w:p>
    <w:p w14:paraId="6979C96F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Lainnya</w:t>
      </w:r>
    </w:p>
    <w:p w14:paraId="7854BCAA">
      <w:pPr>
        <w:keepNext/>
        <w:spacing w:after="80"/>
      </w:pPr>
      <w:r>
        <w:rPr>
          <w:rFonts w:ascii="Arial" w:hAnsi="Arial" w:eastAsia="Arial" w:cs="Arial"/>
          <w:b/>
          <w:i w:val="0"/>
          <w:color w:val="000000"/>
          <w:sz w:val="22"/>
        </w:rPr>
        <w:t>Tema utama</w:t>
      </w:r>
      <w:r>
        <w:rPr>
          <w:rFonts w:ascii="Arial" w:hAnsi="Arial" w:eastAsia="Arial" w:cs="Arial"/>
          <w:b w:val="0"/>
          <w:i/>
          <w:color w:val="555555"/>
          <w:sz w:val="19"/>
        </w:rPr>
        <w:t xml:space="preserve"> (boleh pilih lebih dari satu)</w:t>
      </w:r>
    </w:p>
    <w:p w14:paraId="42911277">
      <w:pPr>
        <w:spacing w:after="60"/>
        <w:ind w:left="547"/>
        <w:rPr>
          <w:color w:val="0000FF"/>
        </w:rPr>
      </w:pPr>
      <w:r>
        <w:rPr>
          <w:rFonts w:ascii="Arial" w:hAnsi="Arial" w:eastAsia="Arial" w:cs="Arial"/>
          <w:b w:val="0"/>
          <w:i w:val="0"/>
          <w:color w:val="0000FF"/>
          <w:sz w:val="21"/>
        </w:rPr>
        <w:t>☐ Harga</w:t>
      </w:r>
    </w:p>
    <w:p w14:paraId="5C6CBF74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FF"/>
          <w:sz w:val="21"/>
        </w:rPr>
        <w:t>☐ Kualitas</w:t>
      </w:r>
    </w:p>
    <w:p w14:paraId="7A3A3512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Kecepatan</w:t>
      </w:r>
    </w:p>
    <w:p w14:paraId="396E7CC6">
      <w:pPr>
        <w:spacing w:after="60"/>
        <w:ind w:left="547"/>
        <w:rPr>
          <w:color w:val="0000FF"/>
        </w:rPr>
      </w:pPr>
      <w:r>
        <w:rPr>
          <w:rFonts w:ascii="Arial" w:hAnsi="Arial" w:eastAsia="Arial" w:cs="Arial"/>
          <w:b w:val="0"/>
          <w:i w:val="0"/>
          <w:color w:val="0000FF"/>
          <w:sz w:val="21"/>
        </w:rPr>
        <w:t>☐ Kepercayaan</w:t>
      </w:r>
    </w:p>
    <w:p w14:paraId="46422880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MOQ</w:t>
      </w:r>
    </w:p>
    <w:p w14:paraId="7C12F1F4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Desain</w:t>
      </w:r>
    </w:p>
    <w:p w14:paraId="23101578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Komunikasi</w:t>
      </w:r>
    </w:p>
    <w:p w14:paraId="26511342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Pengiriman</w:t>
      </w:r>
    </w:p>
    <w:p w14:paraId="2DF7B8A5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Repeat</w:t>
      </w:r>
    </w:p>
    <w:p w14:paraId="694619D0">
      <w:pPr>
        <w:spacing w:after="60"/>
        <w:ind w:left="547"/>
      </w:pPr>
      <w:r>
        <w:rPr>
          <w:rFonts w:ascii="Arial" w:hAnsi="Arial" w:eastAsia="Arial" w:cs="Arial"/>
          <w:b w:val="0"/>
          <w:i w:val="0"/>
          <w:color w:val="000000"/>
          <w:sz w:val="21"/>
        </w:rPr>
        <w:t>☐ Lainnya</w:t>
      </w:r>
    </w:p>
    <w:p w14:paraId="3965D9D5">
      <w:pPr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Ringkasan insight satu kalimat</w:t>
      </w:r>
    </w:p>
    <w:p w14:paraId="32FDB1AF">
      <w:pPr>
        <w:pBdr>
          <w:bottom w:val="single" w:color="DADCE0" w:sz="4" w:space="1"/>
        </w:pBdr>
        <w:shd w:val="clear" w:fill="F8F9FA"/>
        <w:spacing w:before="20" w:after="160" w:line="276" w:lineRule="auto"/>
        <w:ind w:left="173" w:right="173"/>
      </w:pPr>
      <w:r>
        <w:rPr>
          <w:rFonts w:ascii="Arial" w:hAnsi="Arial" w:eastAsia="Arial" w:cs="Arial"/>
          <w:b w:val="0"/>
          <w:i/>
          <w:color w:val="555555"/>
          <w:sz w:val="21"/>
        </w:rPr>
        <w:t>[</w:t>
      </w:r>
      <w:r>
        <w:rPr>
          <w:rFonts w:hint="default" w:ascii="Arial" w:hAnsi="Arial" w:eastAsia="Arial"/>
          <w:b w:val="0"/>
          <w:i/>
          <w:color w:val="555555"/>
          <w:sz w:val="21"/>
        </w:rPr>
        <w:t>Customer membutuhkan vendor dengan kualitas yang baik, tetapi harga tetap menjadi pertimbangan utama agar sesuai dengan budget</w:t>
      </w:r>
      <w:r>
        <w:rPr>
          <w:rFonts w:ascii="Arial" w:hAnsi="Arial" w:eastAsia="Arial" w:cs="Arial"/>
          <w:b w:val="0"/>
          <w:i/>
          <w:color w:val="555555"/>
          <w:sz w:val="21"/>
        </w:rPr>
        <w:t>]</w:t>
      </w:r>
      <w:r>
        <w:br w:type="textWrapping"/>
      </w:r>
    </w:p>
    <w:p w14:paraId="775BDBCD">
      <w:pPr>
        <w:keepNext/>
        <w:spacing w:after="60"/>
      </w:pPr>
      <w:r>
        <w:rPr>
          <w:rFonts w:ascii="Arial" w:hAnsi="Arial" w:eastAsia="Arial" w:cs="Arial"/>
          <w:b/>
          <w:i w:val="0"/>
          <w:color w:val="000000"/>
          <w:sz w:val="22"/>
        </w:rPr>
        <w:t>Tindakan atau eksperimen yang disarankan</w:t>
      </w:r>
    </w:p>
    <w:p w14:paraId="12BCEDAD">
      <w:pPr>
        <w:pBdr>
          <w:bottom w:val="single" w:color="DADCE0" w:sz="4" w:space="1"/>
        </w:pBdr>
        <w:shd w:val="clear" w:fill="F8F9FA"/>
        <w:spacing w:before="20" w:after="160" w:line="276" w:lineRule="auto"/>
        <w:ind w:left="173" w:right="173"/>
      </w:pPr>
      <w:r>
        <w:rPr>
          <w:rFonts w:ascii="Arial" w:hAnsi="Arial" w:eastAsia="Arial" w:cs="Arial"/>
          <w:b w:val="0"/>
          <w:i/>
          <w:color w:val="555555"/>
          <w:sz w:val="21"/>
        </w:rPr>
        <w:t>[</w:t>
      </w:r>
      <w:r>
        <w:rPr>
          <w:rFonts w:hint="default" w:ascii="Arial" w:hAnsi="Arial" w:eastAsia="Arial"/>
          <w:b w:val="0"/>
          <w:i/>
          <w:color w:val="555555"/>
          <w:sz w:val="21"/>
        </w:rPr>
        <w:t>Membuat beberapa pilihan paket berdasarkan jenis bahan dan range harga agar customer lebih mudah memilih sesuai budget.</w:t>
      </w:r>
      <w:bookmarkStart w:id="0" w:name="_GoBack"/>
      <w:bookmarkEnd w:id="0"/>
      <w:r>
        <w:rPr>
          <w:rFonts w:ascii="Arial" w:hAnsi="Arial" w:eastAsia="Arial" w:cs="Arial"/>
          <w:b w:val="0"/>
          <w:i/>
          <w:color w:val="555555"/>
          <w:sz w:val="21"/>
        </w:rPr>
        <w:t>]</w:t>
      </w:r>
      <w:r>
        <w:br w:type="textWrapping"/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DD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60" w:line="276" w:lineRule="auto"/>
    </w:pPr>
    <w:rPr>
      <w:rFonts w:ascii="Arial" w:hAnsi="Arial" w:eastAsia="Arial" w:cs="Arial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00" w:after="120"/>
      <w:outlineLvl w:val="0"/>
    </w:pPr>
    <w:rPr>
      <w:rFonts w:asciiTheme="majorHAnsi" w:hAnsiTheme="majorHAnsi" w:eastAsiaTheme="majorEastAsia" w:cstheme="majorBidi"/>
      <w:bCs/>
      <w:color w:val="000000"/>
      <w:sz w:val="4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360" w:after="120"/>
      <w:outlineLvl w:val="1"/>
    </w:pPr>
    <w:rPr>
      <w:rFonts w:asciiTheme="majorHAnsi" w:hAnsiTheme="majorHAnsi" w:eastAsiaTheme="majorEastAsia" w:cstheme="majorBidi"/>
      <w:bCs/>
      <w:color w:val="000000"/>
      <w:sz w:val="32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320" w:after="80"/>
      <w:outlineLvl w:val="2"/>
    </w:pPr>
    <w:rPr>
      <w:rFonts w:asciiTheme="majorHAnsi" w:hAnsiTheme="majorHAnsi" w:eastAsiaTheme="majorEastAsia" w:cstheme="majorBidi"/>
      <w:bCs/>
      <w:color w:val="434343"/>
      <w:sz w:val="28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spacing w:after="80" w:line="276" w:lineRule="auto"/>
      <w:contextualSpacing/>
    </w:pPr>
    <w:rPr>
      <w:rFonts w:ascii="Arial" w:hAnsi="Arial" w:eastAsia="Arial" w:cs="Arial"/>
      <w:color w:val="000000"/>
      <w:sz w:val="22"/>
    </w:r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spacing w:after="80" w:line="276" w:lineRule="auto"/>
      <w:contextualSpacing/>
    </w:pPr>
    <w:rPr>
      <w:rFonts w:ascii="Arial" w:hAnsi="Arial" w:eastAsia="Arial" w:cs="Arial"/>
      <w:color w:val="000000"/>
      <w:sz w:val="22"/>
    </w:r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Orplyn Marketing Project</dc:creator>
  <dc:description>Owner-facing form. Internal Markdown sources are not part of this deliverable.</dc:description>
  <cp:keywords>Orplyn, owner discovery, marketing, sales</cp:keywords>
  <cp:lastModifiedBy>syakiri gold</cp:lastModifiedBy>
  <dcterms:modified xsi:type="dcterms:W3CDTF">2026-07-17T15:45:19Z</dcterms:modified>
  <dc:subject>Wawancara customer yang sudah membeli dan lead yang tidak jadi</dc:subject>
  <dc:title>Survey Customer Orplyn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FBE9EEB972E148EA8D6FA5AA2A8B0D72_13</vt:lpwstr>
  </property>
</Properties>
</file>